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CF122" w14:textId="77777777" w:rsidR="0032391C" w:rsidRDefault="00000000">
      <w:pPr>
        <w:ind w:hanging="2"/>
        <w:jc w:val="center"/>
        <w:rPr>
          <w:rFonts w:ascii="Times New Roman" w:hAnsi="Times New Roman" w:cs="Times New Roman"/>
          <w:sz w:val="32"/>
          <w:szCs w:val="32"/>
        </w:rPr>
      </w:pPr>
      <w:r>
        <w:rPr>
          <w:rFonts w:ascii="Times New Roman" w:hAnsi="Times New Roman" w:cs="Times New Roman"/>
          <w:noProof/>
        </w:rPr>
        <mc:AlternateContent>
          <mc:Choice Requires="wpg">
            <w:drawing>
              <wp:anchor distT="0" distB="0" distL="114300" distR="114300" simplePos="0" relativeHeight="251659264" behindDoc="0" locked="0" layoutInCell="1" allowOverlap="1" wp14:anchorId="06EFE467" wp14:editId="3C19FEE9">
                <wp:simplePos x="0" y="0"/>
                <wp:positionH relativeFrom="margin">
                  <wp:align>center</wp:align>
                </wp:positionH>
                <wp:positionV relativeFrom="paragraph">
                  <wp:posOffset>-335280</wp:posOffset>
                </wp:positionV>
                <wp:extent cx="6343650" cy="8900795"/>
                <wp:effectExtent l="0" t="0" r="0" b="0"/>
                <wp:wrapNone/>
                <wp:docPr id="1715402710" name="Group 2"/>
                <wp:cNvGraphicFramePr/>
                <a:graphic xmlns:a="http://schemas.openxmlformats.org/drawingml/2006/main">
                  <a:graphicData uri="http://schemas.microsoft.com/office/word/2010/wordprocessingGroup">
                    <wpg:wgp>
                      <wpg:cNvGrpSpPr/>
                      <wpg:grpSpPr>
                        <a:xfrm>
                          <a:off x="0" y="0"/>
                          <a:ext cx="6343650" cy="8900478"/>
                          <a:chOff x="1625" y="1003"/>
                          <a:chExt cx="9158" cy="14683"/>
                        </a:xfrm>
                      </wpg:grpSpPr>
                      <wps:wsp>
                        <wps:cNvPr id="1056926994" name="Freeform: Shape 1056926994"/>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1527812936" name="Freeform: Shape 1527812936"/>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2146029517" name="Freeform: Shape 2146029517"/>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1188416206" name="Freeform: Shape 1188416206"/>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303867784" name="Freeform: Shape 303867784"/>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40749496" name="Freeform: Shape 40749496"/>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544222572" name="Freeform: Shape 1544222572"/>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639089736" name="Freeform: Shape 639089736"/>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488122283" name="Freeform: Shape 488122283"/>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558323128" name="Freeform: Shape 1558323128"/>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919937232" name="Freeform: Shape 919937232"/>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778426823" name="Freeform: Shape 1778426823"/>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79718511" name="Freeform: Shape 179718511"/>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820309477" name="Freeform: Shape 1820309477"/>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966665635" name="Freeform: Shape 966665635"/>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481612403" name="Freeform: Shape 481612403"/>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1943013745" name="Freeform: Shape 1943013745"/>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1653729579" name="Freeform: Shape 1653729579"/>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1513314787" name="Freeform: Shape 1513314787"/>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711753920" name="Freeform: Shape 711753920"/>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1966175751" name="Freeform: Shape 1966175751"/>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735872153" name="Freeform: Shape 735872153"/>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692220997" name="Freeform: Shape 692220997"/>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1674693883" name="Freeform: Shape 1674693883"/>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250210862" name="Freeform: Shape 250210862"/>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501263005" name="Freeform: Shape 501263005"/>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1751481034" name="Freeform: Shape 1751481034"/>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342301685" name="Freeform: Shape 342301685"/>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2115327305" name="Freeform: Shape 2115327305"/>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134798087" name="Freeform: Shape 134798087"/>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369141198" name="Freeform: Shape 369141198"/>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1205443216" name="Freeform: Shape 1205443216"/>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1541943396" name="Freeform: Shape 1541943396"/>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201872338" name="Freeform: Shape 201872338"/>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144830404" name="Freeform: Shape 144830404"/>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619678077" name="Freeform: Shape 619678077"/>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1965480651" name="Freeform: Shape 1965480651"/>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246852754" name="Freeform: Shape 246852754"/>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503848250" name="Freeform: Shape 503848250"/>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1019375499" name="Freeform: Shape 1019375499"/>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1459703765" name="Freeform: Shape 1459703765"/>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1454141649" name="Freeform: Shape 1454141649"/>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382063545" name="Freeform: Shape 382063545"/>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1843049740" name="Freeform: Shape 1843049740"/>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178390898" name="Freeform: Shape 178390898"/>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1979805842" name="Freeform: Shape 1979805842"/>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757433875" name="Freeform: Shape 757433875"/>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988444624" name="Rectangle 988444624"/>
                        <wps:cNvSpPr/>
                        <wps:spPr>
                          <a:xfrm>
                            <a:off x="1759" y="4055"/>
                            <a:ext cx="82" cy="8506"/>
                          </a:xfrm>
                          <a:prstGeom prst="rect">
                            <a:avLst/>
                          </a:prstGeom>
                          <a:solidFill>
                            <a:srgbClr val="005196"/>
                          </a:solidFill>
                          <a:ln>
                            <a:noFill/>
                          </a:ln>
                        </wps:spPr>
                        <wps:txbx>
                          <w:txbxContent>
                            <w:p w14:paraId="07F6822F" w14:textId="77777777" w:rsidR="0032391C" w:rsidRDefault="0032391C">
                              <w:pPr>
                                <w:spacing w:line="240" w:lineRule="auto"/>
                                <w:ind w:hanging="2"/>
                              </w:pPr>
                            </w:p>
                          </w:txbxContent>
                        </wps:txbx>
                        <wps:bodyPr spcFirstLastPara="1" wrap="square" lIns="91425" tIns="91425" rIns="91425" bIns="91425" anchor="ctr" anchorCtr="0">
                          <a:noAutofit/>
                        </wps:bodyPr>
                      </wps:wsp>
                      <wps:wsp>
                        <wps:cNvPr id="520873715" name="Rectangle 520873715"/>
                        <wps:cNvSpPr/>
                        <wps:spPr>
                          <a:xfrm>
                            <a:off x="4087" y="1166"/>
                            <a:ext cx="4253" cy="86"/>
                          </a:xfrm>
                          <a:prstGeom prst="rect">
                            <a:avLst/>
                          </a:prstGeom>
                          <a:solidFill>
                            <a:srgbClr val="005196"/>
                          </a:solidFill>
                          <a:ln>
                            <a:noFill/>
                          </a:ln>
                        </wps:spPr>
                        <wps:txbx>
                          <w:txbxContent>
                            <w:p w14:paraId="19BDA548" w14:textId="77777777" w:rsidR="0032391C" w:rsidRDefault="0032391C">
                              <w:pPr>
                                <w:spacing w:line="240" w:lineRule="auto"/>
                                <w:ind w:hanging="2"/>
                              </w:pPr>
                            </w:p>
                          </w:txbxContent>
                        </wps:txbx>
                        <wps:bodyPr spcFirstLastPara="1" wrap="square" lIns="91425" tIns="91425" rIns="91425" bIns="91425" anchor="ctr" anchorCtr="0">
                          <a:noAutofit/>
                        </wps:bodyPr>
                      </wps:wsp>
                      <wps:wsp>
                        <wps:cNvPr id="663545723" name="Freeform: Shape 663545723"/>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364940985" name="Freeform: Shape 364940985"/>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629099052" name="Freeform: Shape 629099052"/>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1721789370" name="Freeform: Shape 1721789370"/>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1121158885" name="Freeform: Shape 1121158885"/>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1027853613" name="Freeform: Shape 1027853613"/>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279828478" name="Freeform: Shape 279828478"/>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2141972513" name="Freeform: Shape 2141972513"/>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1627103589" name="Freeform: Shape 1627103589"/>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1582238036" name="Freeform: Shape 1582238036"/>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1790091916" name="Freeform: Shape 1790091916"/>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1243628642" name="Freeform: Shape 1243628642"/>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2124646339" name="Freeform: Shape 2124646339"/>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1140761898" name="Freeform: Shape 1140761898"/>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1722458164" name="Freeform: Shape 1722458164"/>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1902010371" name="Freeform: Shape 1902010371"/>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249946078" name="Rectangle 249946078"/>
                        <wps:cNvSpPr/>
                        <wps:spPr>
                          <a:xfrm>
                            <a:off x="4087" y="15470"/>
                            <a:ext cx="4253" cy="86"/>
                          </a:xfrm>
                          <a:prstGeom prst="rect">
                            <a:avLst/>
                          </a:prstGeom>
                          <a:solidFill>
                            <a:srgbClr val="005196"/>
                          </a:solidFill>
                          <a:ln>
                            <a:noFill/>
                          </a:ln>
                        </wps:spPr>
                        <wps:txbx>
                          <w:txbxContent>
                            <w:p w14:paraId="426354FD" w14:textId="77777777" w:rsidR="0032391C" w:rsidRDefault="0032391C">
                              <w:pPr>
                                <w:spacing w:line="240" w:lineRule="auto"/>
                                <w:ind w:hanging="2"/>
                              </w:pPr>
                            </w:p>
                          </w:txbxContent>
                        </wps:txbx>
                        <wps:bodyPr spcFirstLastPara="1" wrap="square" lIns="91425" tIns="91425" rIns="91425" bIns="91425" anchor="ctr" anchorCtr="0">
                          <a:noAutofit/>
                        </wps:bodyPr>
                      </wps:wsp>
                      <wps:wsp>
                        <wps:cNvPr id="232353794" name="Rectangle 232353794"/>
                        <wps:cNvSpPr/>
                        <wps:spPr>
                          <a:xfrm>
                            <a:off x="10558" y="4118"/>
                            <a:ext cx="86" cy="8505"/>
                          </a:xfrm>
                          <a:prstGeom prst="rect">
                            <a:avLst/>
                          </a:prstGeom>
                          <a:solidFill>
                            <a:srgbClr val="005196"/>
                          </a:solidFill>
                          <a:ln>
                            <a:noFill/>
                          </a:ln>
                        </wps:spPr>
                        <wps:txbx>
                          <w:txbxContent>
                            <w:p w14:paraId="289E4AA1" w14:textId="77777777" w:rsidR="0032391C" w:rsidRDefault="0032391C">
                              <w:pPr>
                                <w:spacing w:line="240" w:lineRule="auto"/>
                                <w:ind w:hanging="2"/>
                              </w:pPr>
                            </w:p>
                          </w:txbxContent>
                        </wps:txbx>
                        <wps:bodyPr spcFirstLastPara="1" wrap="square" lIns="91425" tIns="91425" rIns="91425" bIns="91425" anchor="ctr" anchorCtr="0">
                          <a:noAutofit/>
                        </wps:bodyPr>
                      </wps:wsp>
                    </wpg:wgp>
                  </a:graphicData>
                </a:graphic>
              </wp:anchor>
            </w:drawing>
          </mc:Choice>
          <mc:Fallback>
            <w:pict>
              <v:group w14:anchorId="06EFE467" id="Group 2" o:spid="_x0000_s1026" style="position:absolute;left:0;text-align:left;margin-left:0;margin-top:-26.4pt;width:499.5pt;height:700.85pt;z-index:251659264;mso-position-horizontal:center;mso-position-horizontal-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">
                <v:shape id="Freeform: Shape 1056926994" o:spid="_x0000_s1027"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1527812936" o:spid="_x0000_s1028"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" path="m38,182r10,-9l58,153r9,-19l77,105r,-24l77,53r,-24l72,,67,19,62,43,58,57,53,77,43,86,34,96r-15,l,91r38,91xe" fillcolor="#005196" stroked="f">
                  <v:path arrowok="t" o:extrusionok="f"/>
                </v:shape>
                <v:shape id="Freeform: Shape 2146029517" o:spid="_x0000_s1029"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" path="m53,77l57,53,62,39,57,20,53,5,43,5,38,,33,,29,5r-5,l19,10r-5,5l9,20,,29,,48,5,63,9,77r10,5l29,87,43,82,53,77xe" fillcolor="#005196" stroked="f">
                  <v:path arrowok="t" o:extrusionok="f"/>
                </v:shape>
                <v:shape id="Freeform: Shape 1188416206" o:spid="_x0000_s1030"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303867784" o:spid="_x0000_s1031"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40749496" o:spid="_x0000_s1032"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1544222572" o:spid="_x0000_s1033"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639089736" o:spid="_x0000_s1034"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" path="m116,l101,14,87,24,72,33,58,43,39,48r-15,l10,52,,48,5,62,15,72r9,9l34,91r10,9l53,110r5,5l68,115r-10,5l53,129r-9,5l39,144r-5,14l34,168r,14l44,192,159,48,116,xe" fillcolor="#005196" stroked="f">
                  <v:path arrowok="t" o:extrusionok="f"/>
                </v:shape>
                <v:shape id="Freeform: Shape 488122283" o:spid="_x0000_s1035"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" path="m153,52r-9,20l134,86r-10,24l120,129r-5,15l115,168r-5,14l115,196r-10,-9l96,177,86,168,81,153r-9,-9l67,134,62,124r,-9l57,124r-5,10l43,144r-5,9l28,158r-9,l9,153,,144,115,r38,52xe" fillcolor="#005196" stroked="f">
                  <v:path arrowok="t" o:extrusionok="f"/>
                </v:shape>
                <v:shape id="Freeform: Shape 1558323128" o:spid="_x0000_s1036"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" path="m29,l44,19,63,43,77,62,96,81r15,19l120,115r10,14l135,134r5,5l140,148r,15l135,172r-5,5l120,182r-4,l106,172,92,158,77,139,58,115,44,91,29,67,15,52,5,38,,33,29,xe" fillcolor="#005196" stroked="f">
                  <v:path arrowok="t" o:extrusionok="f"/>
                </v:shape>
                <v:shape id="Freeform: Shape 919937232" o:spid="_x0000_s1037"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1778426823" o:spid="_x0000_s1038"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" path="m,52l10,38,24,24,43,14,63,9,82,4,106,r19,4l149,9,130,19r-15,5l101,28,87,38,77,48,72,62,67,76r5,20l,52xe" fillcolor="#005196" stroked="f">
                  <v:path arrowok="t" o:extrusionok="f"/>
                </v:shape>
                <v:shape id="Freeform: Shape 179718511" o:spid="_x0000_s1039"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" path="m9,14l14,4r10,l33,r5,l43,,53,4r4,l62,14r5,14l67,38,57,52,53,67r-5,5l43,76r-10,l29,76,24,72r-10,l9,67r,-5l5,52,,38,,24,9,14xe" fillcolor="#005196" stroked="f">
                  <v:path arrowok="t" o:extrusionok="f"/>
                </v:shape>
                <v:shape id="Freeform: Shape 1820309477" o:spid="_x0000_s1040"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966665635" o:spid="_x0000_s1041"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" path="m,754l43,691,82,619r28,-77l134,461r20,-91l163,278r,-91l149,96,230,r15,82l250,173r,96l245,365,230,466,211,566r-33,92l144,744r-10,l125,744r-15,5l101,754r-10,4l82,768,72,782,58,802r-5,4l43,806r-5,-4l29,792,24,778,14,768,5,758,,754xe" fillcolor="#005196" stroked="f">
                  <v:path arrowok="t" o:extrusionok="f"/>
                </v:shape>
                <v:shape id="Freeform: Shape 481612403" o:spid="_x0000_s1042"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" path="m149,34l130,53,115,77,96,96,82,115,67,135r-9,14l43,163r-5,5l34,173r-5,l19,168r-9,l5,159,,149,,139,10,125,24,111,38,91,58,72,77,53,91,29,106,15,115,r5,l149,34xe" fillcolor="#005196" stroked="f">
                  <v:path arrowok="t" o:extrusionok="f"/>
                </v:shape>
                <v:shape id="Freeform: Shape 1943013745" o:spid="_x0000_s1043"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1653729579" o:spid="_x0000_s1044"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" path="m33,l48,10r9,19l67,48r5,29l76,101r,29l76,154r-4,29l67,159,62,144,57,125,52,106,43,91,33,87r-14,l,87,33,xe" fillcolor="#005196" stroked="f">
                  <v:path arrowok="t" o:extrusionok="f"/>
                </v:shape>
                <v:shape id="Freeform: Shape 1513314787" o:spid="_x0000_s1045"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" path="m53,9r5,19l63,48,58,67,53,81r-9,l39,86r-5,l29,81r-5,l20,76,15,72,5,67,,52,,38,5,24,10,9,20,4,29,,44,r9,9xe" fillcolor="#005196" stroked="f">
                  <v:path arrowok="t" o:extrusionok="f"/>
                </v:shape>
                <v:shape id="Freeform: Shape 711753920" o:spid="_x0000_s1046"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1966175751" o:spid="_x0000_s1047"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735872153" o:spid="_x0000_s1048"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692220997" o:spid="_x0000_s1049"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1674693883" o:spid="_x0000_s1050"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" path="m115,187l101,177,86,163,72,158,58,149,38,144r-14,l10,139,,144,5,129r9,-9l24,110r10,-9l43,91,53,86r5,-9l67,77,58,72,48,62,43,57,38,48,34,33,29,24,34,9,43,,158,144r-43,43xe" fillcolor="#005196" stroked="f">
                  <v:path arrowok="t" o:extrusionok="f"/>
                </v:shape>
                <v:shape id="Freeform: Shape 250210862" o:spid="_x0000_s1051"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" path="m154,149l144,130r-9,-20l125,91,120,67,115,53r,-24l111,14,115,r-9,10l96,19,87,29,82,43,72,53r-5,9l63,72r,10l58,72,53,62,43,53,39,43,29,38r-10,l10,43,,53,115,197r39,-48xe" fillcolor="#005196" stroked="f">
                  <v:path arrowok="t" o:extrusionok="f"/>
                </v:shape>
                <v:shape id="Freeform: Shape 501263005" o:spid="_x0000_s1052"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" path="m29,183l43,164,62,144,77,120,96,101,110,82,120,68,130,53r4,-5l139,39r,-10l139,20,134,10,130,5,120,,110,r-9,10l91,24,77,44,58,68,43,92,24,111,14,130,5,144,,149r29,34xe" fillcolor="#005196" stroked="f">
                  <v:path arrowok="t" o:extrusionok="f"/>
                </v:shape>
                <v:shape id="Freeform: Shape 1751481034" o:spid="_x0000_s1053"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342301685" o:spid="_x0000_s1054"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" path="m,43l9,62,24,72,43,86r19,5l81,96r24,l125,96r19,-5l129,82,115,77,101,67,86,62,77,53,72,38,67,24,72,,,43xe" fillcolor="#005196" stroked="f">
                  <v:path arrowok="t" o:extrusionok="f"/>
                </v:shape>
                <v:shape id="Freeform: Shape 2115327305" o:spid="_x0000_s1055"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" path="m5,62l15,72r9,l34,77r5,l44,77r9,-5l58,72,63,62,68,48r,-10l58,24,53,10,48,5,44,,34,,29,,20,5r-5,l10,10,5,14,,24,,38,,53r5,9xe" fillcolor="#005196" stroked="f">
                  <v:path arrowok="t" o:extrusionok="f"/>
                </v:shape>
                <v:shape id="Freeform: Shape 134798087" o:spid="_x0000_s1056"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369141198" o:spid="_x0000_s1057"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" path="m,53r48,62l81,187r34,77l139,346r19,86l163,523r,96l153,710r82,101l249,730r5,-92l254,542,249,442,235,341,211,240,182,149,144,62r-5,l129,62,115,58,105,53,96,48,86,34,77,24,62,5,57,,48,,43,5,33,14,29,29,19,38,9,48,,53xe" fillcolor="#005196" stroked="f">
                  <v:path arrowok="t" o:extrusionok="f"/>
                </v:shape>
                <v:shape id="Freeform: Shape 1205443216" o:spid="_x0000_s1058"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" path="m,140l19,120,34,96,53,77,67,58,82,39,96,24,106,10r4,-5l115,r10,l134,r5,5l149,15r,9l149,34,139,44r-9,19l110,82,96,101,77,125,58,144,43,159r-9,14l29,173,,140xe" fillcolor="#005196" stroked="f">
                  <v:path arrowok="t" o:extrusionok="f"/>
                </v:shape>
                <v:shape id="Freeform: Shape 1541943396" o:spid="_x0000_s1059"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201872338" o:spid="_x0000_s1060"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" path="m39,182l29,173,20,153,10,134,5,105,,81,,53,,29,5,r5,19l20,43r4,14l29,77r5,9l44,96r14,l77,91,39,182xe" fillcolor="#005196" stroked="f">
                  <v:path arrowok="t" o:extrusionok="f"/>
                </v:shape>
                <v:shape id="Freeform: Shape 144830404" o:spid="_x0000_s1061"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" path="m14,77l5,53,,39,5,20,14,5,24,,34,5r14,5l58,20r4,9l62,48,58,63,53,77,43,82r-9,5l24,82,14,77xe" fillcolor="#005196" stroked="f">
                  <v:path arrowok="t" o:extrusionok="f"/>
                </v:shape>
                <v:shape id="Freeform: Shape 619678077" o:spid="_x0000_s1062"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1965480651" o:spid="_x0000_s1063"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246852754" o:spid="_x0000_s1064"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503848250" o:spid="_x0000_s1065"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1019375499" o:spid="_x0000_s1066"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" path="m44,l58,14,72,24r15,9l106,43r14,5l135,48r14,4l164,48,154,62,144,72r-9,9l125,91r-9,9l106,110r-5,5l92,115r9,5l111,129r9,5l125,144r5,14l130,168r-5,14l120,192,,48,44,xe" fillcolor="#005196" stroked="f">
                  <v:path arrowok="t" o:extrusionok="f"/>
                </v:shape>
                <v:shape id="Freeform: Shape 1459703765" o:spid="_x0000_s1067"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" path="m,52l9,72,19,86r5,24l29,129r4,15l38,168r,14l38,196r5,-9l53,177r9,-9l72,153r5,-9l86,134r5,-10l91,115r,9l101,134r4,10l115,153r5,5l129,158r10,-5l149,144,33,,,52xe" fillcolor="#005196" stroked="f">
                  <v:path arrowok="t" o:extrusionok="f"/>
                </v:shape>
                <v:shape id="Freeform: Shape 1454141649" o:spid="_x0000_s1068"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" path="m110,l96,19,81,43,62,62,48,81,33,100,19,115,9,129r-5,5l,139r,9l4,163r,9l14,177r5,5l28,182,38,172,52,158,67,139,81,115,100,91,115,67,129,52,139,38r,-5l110,xe" fillcolor="#005196" stroked="f">
                  <v:path arrowok="t" o:extrusionok="f"/>
                </v:shape>
                <v:shape id="Freeform: Shape 382063545" o:spid="_x0000_s1069"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1843049740" o:spid="_x0000_s1070"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" path="m149,52l134,38,120,24,106,14,86,9,62,4,43,,19,4,,9,14,19r15,5l43,28,58,38r9,10l72,62r5,14l72,96,149,52xe" fillcolor="#005196" stroked="f">
                  <v:path arrowok="t" o:extrusionok="f"/>
                </v:shape>
                <v:shape id="Freeform: Shape 178390898" o:spid="_x0000_s1071"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" path="m63,14l53,4,43,4,39,,29,,24,,19,4r-9,l10,14,,28,5,38r5,14l19,67r5,5l29,76r5,l39,76r9,-4l53,72r5,-5l63,62,67,52,72,38r,-14l63,14xe" fillcolor="#005196" stroked="f">
                  <v:path arrowok="t" o:extrusionok="f"/>
                </v:shape>
                <v:shape id="Freeform: Shape 1979805842" o:spid="_x0000_s1072"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757433875" o:spid="_x0000_s1073"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extrusionok="f"/>
                </v:shape>
                <v:rect id="Rectangle 988444624" o:spid="_x0000_s1074"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" fillcolor="#005196" stroked="f">
                  <v:textbox inset="2.53958mm,2.53958mm,2.53958mm,2.53958mm">
                    <w:txbxContent>
                      <w:p w14:paraId="07F6822F" w14:textId="77777777" w:rsidR="0032391C" w:rsidRDefault="0032391C">
                        <w:pPr>
                          <w:spacing w:line="240" w:lineRule="auto"/>
                          <w:ind w:hanging="2"/>
                        </w:pPr>
                      </w:p>
                    </w:txbxContent>
                  </v:textbox>
                </v:rect>
                <v:rect id="Rectangle 520873715" o:spid="_x0000_s1075"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" fillcolor="#005196" stroked="f">
                  <v:textbox inset="2.53958mm,2.53958mm,2.53958mm,2.53958mm">
                    <w:txbxContent>
                      <w:p w14:paraId="19BDA548" w14:textId="77777777" w:rsidR="0032391C" w:rsidRDefault="0032391C">
                        <w:pPr>
                          <w:spacing w:line="240" w:lineRule="auto"/>
                          <w:ind w:hanging="2"/>
                        </w:pPr>
                      </w:p>
                    </w:txbxContent>
                  </v:textbox>
                </v:rect>
                <v:shape id="Freeform: Shape 663545723" o:spid="_x0000_s1076"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" path="m,34l14,53,33,77,48,96r14,19l76,135r15,14l100,163r5,5l115,173r5,l129,168r5,l144,159r,-10l144,139,134,125,124,111,110,91,91,72,72,53,52,29,38,15,28,,24,,,34xe" fillcolor="#005196" stroked="f">
                  <v:path arrowok="t" o:extrusionok="f"/>
                </v:shape>
                <v:shape id="Freeform: Shape 364940985" o:spid="_x0000_s1077"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629099052" o:spid="_x0000_s1078"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" path="m43,l29,10,19,29,10,48,5,77,,101r,29l5,154r,29l15,159r4,-15l24,125r5,-19l39,91r9,-4l58,87r19,l43,xe" fillcolor="#005196" stroked="f">
                  <v:path arrowok="t" o:extrusionok="f"/>
                </v:shape>
                <v:shape id="Freeform: Shape 1721789370" o:spid="_x0000_s1079"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" path="m9,9l,28,,48,,67,9,81r10,5l33,81,43,76r9,-9l57,52r,-14l52,24,48,9,43,4,28,,19,,9,9xe" fillcolor="#005196" stroked="f">
                  <v:path arrowok="t" o:extrusionok="f"/>
                </v:shape>
                <v:shape id="Freeform: Shape 1121158885" o:spid="_x0000_s1080"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1027853613" o:spid="_x0000_s1081"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279828478" o:spid="_x0000_s1082"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2141972513" o:spid="_x0000_s1083"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1627103589" o:spid="_x0000_s1084"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" path="m38,187l53,177,67,163r19,-5l101,149r14,-5l130,144r14,-5l158,144r-9,-15l139,120r-9,-10l125,101,115,91r-9,-5l96,77r-5,l96,72,106,62r9,-5l120,48r5,-15l125,24,120,9,115,,,144r38,43xe" fillcolor="#005196" stroked="f">
                  <v:path arrowok="t" o:extrusionok="f"/>
                </v:shape>
                <v:shape id="Freeform: Shape 1582238036" o:spid="_x0000_s1085"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" path="m,149l9,130,19,110,24,91,33,67,38,53r,-24l38,14,38,,48,10r4,9l62,29,72,43r9,10l86,62r5,10l91,82,96,72r4,-10l105,53,115,43r9,-5l134,38r10,5l153,53,38,197,,149xe" fillcolor="#005196" stroked="f">
                  <v:path arrowok="t" o:extrusionok="f"/>
                </v:shape>
                <v:shape id="Freeform: Shape 1790091916" o:spid="_x0000_s1086"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" path="m111,183l91,164,77,144,58,120,43,101,29,82,15,68,5,53,,48,,39,,29,,20,5,10,10,5,15,r9,l34,10,48,24,63,44,77,68,96,92r15,19l125,130r10,14l139,149r-28,34xe" fillcolor="#005196" stroked="f">
                  <v:path arrowok="t" o:extrusionok="f"/>
                </v:shape>
                <v:shape id="Freeform: Shape 1243628642" o:spid="_x0000_s1087"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2124646339" o:spid="_x0000_s1088"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" path="m149,43l139,62,125,72,105,86,86,91,67,96r-24,l19,96,,91,19,82,33,77,48,67r9,-5l72,53,77,38r,-14l72,r77,43xe" fillcolor="#005196" stroked="f">
                  <v:path arrowok="t" o:extrusionok="f"/>
                </v:shape>
                <v:shape id="Freeform: Shape 1140761898" o:spid="_x0000_s1089"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" path="m57,62l48,72r-5,l33,77r-4,l19,77,14,72r-5,l5,62,,48,,38,5,24,14,10,19,5,24,r9,l38,r5,5l48,5r9,5l57,14r5,10l67,38r,15l57,62xe" fillcolor="#005196" stroked="f">
                  <v:path arrowok="t" o:extrusionok="f"/>
                </v:shape>
                <v:shape id="Freeform: Shape 1722458164" o:spid="_x0000_s1090"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1902010371" o:spid="_x0000_s1091"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" path="m250,53r-43,62l168,187r-29,77l111,346,96,432r-9,91l87,619r9,91l19,811,5,730,,638,,542,5,442,19,341,39,240,72,149,106,62r9,l125,62r10,-4l144,53r15,-5l168,34,178,24,192,5,197,r10,l211,5r10,9l226,29r9,9l240,48r10,5xe" fillcolor="#005196" stroked="f">
                  <v:path arrowok="t" o:extrusionok="f"/>
                </v:shape>
                <v:rect id="Rectangle 249946078" o:spid="_x0000_s1092"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" fillcolor="#005196" stroked="f">
                  <v:textbox inset="2.53958mm,2.53958mm,2.53958mm,2.53958mm">
                    <w:txbxContent>
                      <w:p w14:paraId="426354FD" w14:textId="77777777" w:rsidR="0032391C" w:rsidRDefault="0032391C">
                        <w:pPr>
                          <w:spacing w:line="240" w:lineRule="auto"/>
                          <w:ind w:hanging="2"/>
                        </w:pPr>
                      </w:p>
                    </w:txbxContent>
                  </v:textbox>
                </v:rect>
                <v:rect id="Rectangle 232353794" o:spid="_x0000_s1093"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" fillcolor="#005196" stroked="f">
                  <v:textbox inset="2.53958mm,2.53958mm,2.53958mm,2.53958mm">
                    <w:txbxContent>
                      <w:p w14:paraId="289E4AA1" w14:textId="77777777" w:rsidR="0032391C" w:rsidRDefault="0032391C">
                        <w:pPr>
                          <w:spacing w:line="240" w:lineRule="auto"/>
                          <w:ind w:hanging="2"/>
                        </w:pPr>
                      </w:p>
                    </w:txbxContent>
                  </v:textbox>
                </v:rect>
                <w10:wrap anchorx="margin"/>
              </v:group>
            </w:pict>
          </mc:Fallback>
        </mc:AlternateContent>
      </w:r>
      <w:r>
        <w:rPr>
          <w:rFonts w:ascii="Times New Roman" w:hAnsi="Times New Roman" w:cs="Times New Roman"/>
          <w:sz w:val="32"/>
          <w:szCs w:val="32"/>
        </w:rPr>
        <w:t>TRƯỜNG ĐẠI HỌC SÀI GÒN</w:t>
      </w:r>
    </w:p>
    <w:p w14:paraId="4CABA6E7" w14:textId="77777777" w:rsidR="0032391C" w:rsidRDefault="00000000">
      <w:pPr>
        <w:ind w:hanging="2"/>
        <w:jc w:val="center"/>
        <w:rPr>
          <w:rFonts w:ascii="Times New Roman" w:hAnsi="Times New Roman" w:cs="Times New Roman"/>
          <w:sz w:val="36"/>
          <w:szCs w:val="36"/>
        </w:rPr>
      </w:pPr>
      <w:r>
        <w:rPr>
          <w:rFonts w:ascii="Times New Roman" w:hAnsi="Times New Roman" w:cs="Times New Roman"/>
          <w:noProof/>
        </w:rPr>
        <w:drawing>
          <wp:anchor distT="0" distB="0" distL="114300" distR="114300" simplePos="0" relativeHeight="251660288" behindDoc="0" locked="0" layoutInCell="1" allowOverlap="1" wp14:anchorId="4C551306" wp14:editId="76C7B9F9">
            <wp:simplePos x="0" y="0"/>
            <wp:positionH relativeFrom="margin">
              <wp:align>center</wp:align>
            </wp:positionH>
            <wp:positionV relativeFrom="paragraph">
              <wp:posOffset>284480</wp:posOffset>
            </wp:positionV>
            <wp:extent cx="2140585" cy="2140585"/>
            <wp:effectExtent l="0" t="0" r="0" b="0"/>
            <wp:wrapNone/>
            <wp:docPr id="1301" name="image253.png"/>
            <wp:cNvGraphicFramePr/>
            <a:graphic xmlns:a="http://schemas.openxmlformats.org/drawingml/2006/main">
              <a:graphicData uri="http://schemas.openxmlformats.org/drawingml/2006/picture">
                <pic:pic xmlns:pic="http://schemas.openxmlformats.org/drawingml/2006/picture">
                  <pic:nvPicPr>
                    <pic:cNvPr id="1301" name="image253.png"/>
                    <pic:cNvPicPr preferRelativeResize="0"/>
                  </pic:nvPicPr>
                  <pic:blipFill>
                    <a:blip r:embed="rId9"/>
                    <a:srcRect/>
                    <a:stretch>
                      <a:fillRect/>
                    </a:stretch>
                  </pic:blipFill>
                  <pic:spPr>
                    <a:xfrm>
                      <a:off x="0" y="0"/>
                      <a:ext cx="2140585" cy="2140585"/>
                    </a:xfrm>
                    <a:prstGeom prst="rect">
                      <a:avLst/>
                    </a:prstGeom>
                  </pic:spPr>
                </pic:pic>
              </a:graphicData>
            </a:graphic>
          </wp:anchor>
        </w:drawing>
      </w:r>
      <w:r>
        <w:rPr>
          <w:rFonts w:ascii="Times New Roman" w:hAnsi="Times New Roman" w:cs="Times New Roman"/>
          <w:sz w:val="36"/>
          <w:szCs w:val="36"/>
        </w:rPr>
        <w:t>KHOA CÔNG NGHỆ THÔNG TIN</w:t>
      </w:r>
    </w:p>
    <w:p w14:paraId="702EC801" w14:textId="77777777" w:rsidR="0032391C" w:rsidRDefault="0032391C">
      <w:pPr>
        <w:ind w:left="2" w:hanging="4"/>
        <w:jc w:val="center"/>
        <w:rPr>
          <w:rFonts w:ascii="Times New Roman" w:hAnsi="Times New Roman" w:cs="Times New Roman"/>
          <w:sz w:val="36"/>
          <w:szCs w:val="36"/>
        </w:rPr>
      </w:pPr>
    </w:p>
    <w:p w14:paraId="4DBBB145" w14:textId="77777777" w:rsidR="0032391C" w:rsidRDefault="0032391C">
      <w:pPr>
        <w:ind w:left="2" w:hanging="4"/>
        <w:jc w:val="center"/>
        <w:rPr>
          <w:rFonts w:ascii="Times New Roman" w:hAnsi="Times New Roman" w:cs="Times New Roman"/>
          <w:sz w:val="36"/>
          <w:szCs w:val="36"/>
        </w:rPr>
      </w:pPr>
    </w:p>
    <w:p w14:paraId="348C74EA" w14:textId="77777777" w:rsidR="0032391C" w:rsidRDefault="0032391C">
      <w:pPr>
        <w:ind w:left="2" w:hanging="4"/>
        <w:jc w:val="center"/>
        <w:rPr>
          <w:rFonts w:ascii="Times New Roman" w:hAnsi="Times New Roman" w:cs="Times New Roman"/>
          <w:sz w:val="36"/>
          <w:szCs w:val="36"/>
        </w:rPr>
      </w:pPr>
    </w:p>
    <w:p w14:paraId="0B6E0E7A" w14:textId="77777777" w:rsidR="0032391C" w:rsidRDefault="0032391C">
      <w:pPr>
        <w:ind w:left="2" w:hanging="4"/>
        <w:jc w:val="center"/>
        <w:rPr>
          <w:rFonts w:ascii="Times New Roman" w:hAnsi="Times New Roman" w:cs="Times New Roman"/>
          <w:sz w:val="36"/>
          <w:szCs w:val="36"/>
        </w:rPr>
      </w:pPr>
    </w:p>
    <w:p w14:paraId="182E0D27" w14:textId="77777777" w:rsidR="0032391C" w:rsidRDefault="0032391C">
      <w:pPr>
        <w:rPr>
          <w:rFonts w:ascii="Times New Roman" w:hAnsi="Times New Roman" w:cs="Times New Roman"/>
          <w:sz w:val="36"/>
          <w:szCs w:val="36"/>
        </w:rPr>
      </w:pPr>
    </w:p>
    <w:p w14:paraId="39BB58CD" w14:textId="77777777" w:rsidR="0032391C" w:rsidRDefault="00000000">
      <w:pPr>
        <w:ind w:left="2" w:hanging="4"/>
        <w:jc w:val="center"/>
        <w:rPr>
          <w:rFonts w:ascii="Times New Roman" w:hAnsi="Times New Roman" w:cs="Times New Roman"/>
          <w:b/>
          <w:bCs/>
          <w:sz w:val="36"/>
          <w:szCs w:val="36"/>
        </w:rPr>
      </w:pPr>
      <w:r>
        <w:rPr>
          <w:rFonts w:ascii="Times New Roman" w:hAnsi="Times New Roman" w:cs="Times New Roman"/>
          <w:b/>
          <w:bCs/>
          <w:sz w:val="36"/>
          <w:szCs w:val="36"/>
        </w:rPr>
        <w:t>ĐỀ TÀI ĐỒ ÁN:</w:t>
      </w:r>
    </w:p>
    <w:p w14:paraId="634A7CD3" w14:textId="77777777" w:rsidR="0032391C" w:rsidRDefault="00000000">
      <w:pPr>
        <w:ind w:left="2" w:hanging="4"/>
        <w:jc w:val="center"/>
        <w:rPr>
          <w:rFonts w:ascii="Times New Roman" w:hAnsi="Times New Roman" w:cs="Times New Roman"/>
          <w:b/>
          <w:bCs/>
          <w:sz w:val="36"/>
          <w:szCs w:val="36"/>
        </w:rPr>
      </w:pPr>
      <w:r>
        <w:rPr>
          <w:rFonts w:ascii="Times New Roman" w:hAnsi="Times New Roman" w:cs="Times New Roman"/>
          <w:b/>
          <w:bCs/>
          <w:sz w:val="36"/>
          <w:szCs w:val="36"/>
        </w:rPr>
        <w:t>PHÁT HIỆN TIN GIẢ BẰNG XỬ LÝ NGÔN NGỮ TỰ NHIÊN</w:t>
      </w:r>
    </w:p>
    <w:p w14:paraId="3BA38803" w14:textId="77777777" w:rsidR="0032391C" w:rsidRDefault="00000000">
      <w:pPr>
        <w:ind w:left="1" w:hanging="3"/>
        <w:rPr>
          <w:rFonts w:ascii="Times New Roman" w:hAnsi="Times New Roman" w:cs="Times New Roman"/>
          <w:sz w:val="28"/>
          <w:szCs w:val="28"/>
        </w:rPr>
      </w:pPr>
      <w:r>
        <w:rPr>
          <w:rFonts w:ascii="Times New Roman" w:hAnsi="Times New Roman" w:cs="Times New Roman"/>
          <w:sz w:val="28"/>
          <w:szCs w:val="28"/>
        </w:rPr>
        <w:t>Môn học: Tính toán thông minh</w:t>
      </w:r>
    </w:p>
    <w:p w14:paraId="0BA5C15F" w14:textId="77777777" w:rsidR="0032391C" w:rsidRDefault="00000000">
      <w:pPr>
        <w:ind w:left="1" w:hanging="3"/>
        <w:rPr>
          <w:rFonts w:ascii="Times New Roman" w:hAnsi="Times New Roman" w:cs="Times New Roman"/>
          <w:sz w:val="28"/>
          <w:szCs w:val="28"/>
        </w:rPr>
      </w:pPr>
      <w:r>
        <w:rPr>
          <w:rFonts w:ascii="Times New Roman" w:hAnsi="Times New Roman" w:cs="Times New Roman"/>
          <w:sz w:val="28"/>
          <w:szCs w:val="28"/>
        </w:rPr>
        <w:t xml:space="preserve">Giảng viên hướng dẫn: </w:t>
      </w:r>
      <w:r>
        <w:rPr>
          <w:rFonts w:ascii="Times New Roman" w:hAnsi="Times New Roman" w:cs="Times New Roman"/>
          <w:b/>
          <w:bCs/>
          <w:sz w:val="28"/>
          <w:szCs w:val="28"/>
        </w:rPr>
        <w:t>Huỳnh Minh Trí</w:t>
      </w:r>
    </w:p>
    <w:p w14:paraId="70F80AA9" w14:textId="77777777" w:rsidR="0032391C" w:rsidRDefault="00000000">
      <w:pPr>
        <w:ind w:left="1" w:hanging="3"/>
        <w:rPr>
          <w:rFonts w:ascii="Times New Roman" w:hAnsi="Times New Roman" w:cs="Times New Roman"/>
          <w:sz w:val="28"/>
          <w:szCs w:val="28"/>
        </w:rPr>
      </w:pPr>
      <w:r>
        <w:rPr>
          <w:rFonts w:ascii="Times New Roman" w:hAnsi="Times New Roman" w:cs="Times New Roman"/>
          <w:sz w:val="28"/>
          <w:szCs w:val="28"/>
        </w:rPr>
        <w:t xml:space="preserve">Nhóm lớp học: </w:t>
      </w:r>
      <w:r>
        <w:rPr>
          <w:rFonts w:ascii="Times New Roman" w:hAnsi="Times New Roman" w:cs="Times New Roman"/>
          <w:b/>
          <w:bCs/>
          <w:sz w:val="28"/>
          <w:szCs w:val="28"/>
        </w:rPr>
        <w:t>Nhóm 12</w:t>
      </w:r>
    </w:p>
    <w:p w14:paraId="76BDFB97" w14:textId="77777777" w:rsidR="0032391C" w:rsidRDefault="00000000">
      <w:pPr>
        <w:ind w:left="1" w:hanging="3"/>
        <w:rPr>
          <w:rFonts w:ascii="Times New Roman" w:hAnsi="Times New Roman" w:cs="Times New Roman"/>
          <w:b/>
          <w:bCs/>
          <w:sz w:val="28"/>
          <w:szCs w:val="28"/>
        </w:rPr>
      </w:pPr>
      <w:r>
        <w:rPr>
          <w:rFonts w:ascii="Times New Roman" w:hAnsi="Times New Roman" w:cs="Times New Roman"/>
          <w:sz w:val="28"/>
          <w:szCs w:val="28"/>
        </w:rPr>
        <w:t>Sinh viên:</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b/>
          <w:bCs/>
          <w:sz w:val="28"/>
          <w:szCs w:val="28"/>
        </w:rPr>
        <w:t>Lý Minh Phát</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MSSV: 3122410294</w:t>
      </w:r>
    </w:p>
    <w:p w14:paraId="7169B5FB" w14:textId="77777777" w:rsidR="0032391C" w:rsidRDefault="00000000">
      <w:pPr>
        <w:ind w:left="1440" w:firstLine="720"/>
        <w:rPr>
          <w:rFonts w:ascii="Times New Roman" w:hAnsi="Times New Roman" w:cs="Times New Roman"/>
          <w:b/>
          <w:bCs/>
          <w:sz w:val="28"/>
          <w:szCs w:val="28"/>
        </w:rPr>
      </w:pPr>
      <w:r>
        <w:rPr>
          <w:rFonts w:ascii="Times New Roman" w:hAnsi="Times New Roman" w:cs="Times New Roman"/>
          <w:b/>
          <w:bCs/>
          <w:sz w:val="28"/>
          <w:szCs w:val="28"/>
        </w:rPr>
        <w:t>Nguyễn Văn An</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MSSV: 3122410004</w:t>
      </w:r>
    </w:p>
    <w:p w14:paraId="7F774E33" w14:textId="77777777" w:rsidR="0032391C" w:rsidRDefault="00000000">
      <w:pPr>
        <w:ind w:left="1440" w:firstLine="720"/>
        <w:rPr>
          <w:rFonts w:ascii="Times New Roman" w:hAnsi="Times New Roman" w:cs="Times New Roman"/>
          <w:b/>
          <w:bCs/>
          <w:sz w:val="28"/>
          <w:szCs w:val="28"/>
        </w:rPr>
      </w:pPr>
      <w:r>
        <w:rPr>
          <w:rFonts w:ascii="Times New Roman" w:hAnsi="Times New Roman" w:cs="Times New Roman"/>
          <w:b/>
          <w:bCs/>
          <w:sz w:val="28"/>
          <w:szCs w:val="28"/>
        </w:rPr>
        <w:t>Nguyễn Quang Đạt</w:t>
      </w:r>
      <w:r>
        <w:rPr>
          <w:rFonts w:ascii="Times New Roman" w:hAnsi="Times New Roman" w:cs="Times New Roman"/>
          <w:b/>
          <w:bCs/>
          <w:sz w:val="28"/>
          <w:szCs w:val="28"/>
        </w:rPr>
        <w:tab/>
      </w:r>
      <w:r>
        <w:rPr>
          <w:rFonts w:ascii="Times New Roman" w:hAnsi="Times New Roman" w:cs="Times New Roman"/>
          <w:b/>
          <w:bCs/>
          <w:sz w:val="28"/>
          <w:szCs w:val="28"/>
        </w:rPr>
        <w:tab/>
        <w:t>MSSV: 3122410071</w:t>
      </w:r>
    </w:p>
    <w:p w14:paraId="1EFFE9A6" w14:textId="77777777" w:rsidR="0032391C" w:rsidRDefault="00000000">
      <w:pPr>
        <w:ind w:left="1440" w:firstLine="720"/>
        <w:rPr>
          <w:rFonts w:ascii="Times New Roman" w:hAnsi="Times New Roman" w:cs="Times New Roman"/>
          <w:b/>
          <w:bCs/>
          <w:sz w:val="28"/>
          <w:szCs w:val="28"/>
        </w:rPr>
      </w:pPr>
      <w:r>
        <w:rPr>
          <w:rFonts w:ascii="Times New Roman" w:hAnsi="Times New Roman" w:cs="Times New Roman"/>
          <w:b/>
          <w:bCs/>
          <w:sz w:val="28"/>
          <w:szCs w:val="28"/>
        </w:rPr>
        <w:t>Nguyễn Văn Tầm Hoan</w:t>
      </w:r>
      <w:r>
        <w:rPr>
          <w:rFonts w:ascii="Times New Roman" w:hAnsi="Times New Roman" w:cs="Times New Roman"/>
          <w:b/>
          <w:bCs/>
          <w:sz w:val="28"/>
          <w:szCs w:val="28"/>
        </w:rPr>
        <w:tab/>
      </w:r>
      <w:r>
        <w:rPr>
          <w:rFonts w:ascii="Times New Roman" w:hAnsi="Times New Roman" w:cs="Times New Roman"/>
          <w:b/>
          <w:bCs/>
          <w:sz w:val="28"/>
          <w:szCs w:val="28"/>
        </w:rPr>
        <w:tab/>
        <w:t>MSSV: 3122410122</w:t>
      </w:r>
    </w:p>
    <w:p w14:paraId="5AB3472A" w14:textId="77777777" w:rsidR="0032391C" w:rsidRDefault="00000000">
      <w:pPr>
        <w:ind w:left="1440" w:firstLine="720"/>
        <w:rPr>
          <w:rFonts w:ascii="Times New Roman" w:hAnsi="Times New Roman" w:cs="Times New Roman"/>
          <w:b/>
          <w:bCs/>
          <w:sz w:val="28"/>
          <w:szCs w:val="28"/>
        </w:rPr>
      </w:pPr>
      <w:r>
        <w:rPr>
          <w:rFonts w:ascii="Times New Roman" w:hAnsi="Times New Roman" w:cs="Times New Roman"/>
          <w:b/>
          <w:bCs/>
          <w:sz w:val="28"/>
          <w:szCs w:val="28"/>
        </w:rPr>
        <w:t>Trần Đăng Khôi</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MSSV: 3124410166</w:t>
      </w:r>
    </w:p>
    <w:p w14:paraId="2ABE0980" w14:textId="77777777" w:rsidR="0032391C" w:rsidRDefault="00000000">
      <w:pPr>
        <w:ind w:left="1" w:hanging="3"/>
        <w:jc w:val="right"/>
        <w:rPr>
          <w:rFonts w:ascii="Times New Roman" w:hAnsi="Times New Roman" w:cs="Times New Roman"/>
          <w:b/>
          <w:bCs/>
          <w:sz w:val="28"/>
          <w:szCs w:val="28"/>
        </w:rPr>
      </w:pPr>
      <w:r>
        <w:rPr>
          <w:rFonts w:ascii="Times New Roman" w:hAnsi="Times New Roman" w:cs="Times New Roman"/>
          <w:b/>
          <w:bCs/>
          <w:sz w:val="28"/>
          <w:szCs w:val="28"/>
        </w:rPr>
        <w:t>TP.HCM, ngày 3 tháng 12 năm 2025</w:t>
      </w:r>
    </w:p>
    <w:p w14:paraId="577F34E9" w14:textId="77777777" w:rsidR="0032391C" w:rsidRDefault="0032391C">
      <w:pPr>
        <w:ind w:left="1" w:hanging="3"/>
        <w:jc w:val="center"/>
        <w:rPr>
          <w:rFonts w:ascii="Times New Roman" w:hAnsi="Times New Roman" w:cs="Times New Roman"/>
          <w:b/>
          <w:bCs/>
          <w:sz w:val="28"/>
          <w:szCs w:val="28"/>
        </w:rPr>
      </w:pPr>
    </w:p>
    <w:p w14:paraId="271FDDEE" w14:textId="77777777" w:rsidR="00B44F81" w:rsidRDefault="00B44F81">
      <w:pPr>
        <w:jc w:val="center"/>
        <w:rPr>
          <w:rFonts w:ascii="Times New Roman" w:hAnsi="Times New Roman" w:cs="Times New Roman"/>
          <w:b/>
          <w:sz w:val="28"/>
        </w:rPr>
      </w:pPr>
    </w:p>
    <w:p w14:paraId="461DBE70" w14:textId="509CB6DB" w:rsidR="0032391C" w:rsidRDefault="00000000">
      <w:pPr>
        <w:jc w:val="center"/>
        <w:rPr>
          <w:rFonts w:ascii="Times New Roman" w:hAnsi="Times New Roman" w:cs="Times New Roman"/>
          <w:b/>
          <w:sz w:val="28"/>
        </w:rPr>
      </w:pPr>
      <w:r>
        <w:rPr>
          <w:rFonts w:ascii="Times New Roman" w:hAnsi="Times New Roman" w:cs="Times New Roman"/>
          <w:b/>
          <w:sz w:val="28"/>
        </w:rPr>
        <w:lastRenderedPageBreak/>
        <w:t>MỤC LỤC</w:t>
      </w:r>
    </w:p>
    <w:sdt>
      <w:sdtPr>
        <w:rPr>
          <w:rFonts w:eastAsiaTheme="minorEastAsia" w:cs="Times New Roman"/>
          <w:b w:val="0"/>
          <w:bCs w:val="0"/>
          <w:color w:val="auto"/>
          <w:sz w:val="26"/>
          <w:szCs w:val="26"/>
        </w:rPr>
        <w:id w:val="-8838462"/>
        <w:docPartObj>
          <w:docPartGallery w:val="Table of Contents"/>
          <w:docPartUnique/>
        </w:docPartObj>
      </w:sdtPr>
      <w:sdtContent>
        <w:p w14:paraId="7E1FA8D3" w14:textId="77777777" w:rsidR="0032391C" w:rsidRDefault="0032391C">
          <w:pPr>
            <w:pStyle w:val="TOCHeading1"/>
            <w:rPr>
              <w:rFonts w:cs="Times New Roman"/>
              <w:sz w:val="26"/>
              <w:szCs w:val="26"/>
            </w:rPr>
          </w:pPr>
        </w:p>
        <w:p w14:paraId="1F9C9433" w14:textId="77777777" w:rsidR="0032391C" w:rsidRDefault="00000000">
          <w:pPr>
            <w:pStyle w:val="TOC1"/>
            <w:tabs>
              <w:tab w:val="right" w:leader="dot" w:pos="8640"/>
            </w:tabs>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TOC \o "1-3" \h \z \u </w:instrText>
          </w:r>
          <w:r>
            <w:rPr>
              <w:rFonts w:ascii="Times New Roman" w:hAnsi="Times New Roman" w:cs="Times New Roman"/>
              <w:sz w:val="26"/>
              <w:szCs w:val="26"/>
            </w:rPr>
            <w:fldChar w:fldCharType="separate"/>
          </w:r>
          <w:hyperlink w:anchor="_Toc21290" w:history="1">
            <w:r>
              <w:t>LỜI MỞ ĐẦU</w:t>
            </w:r>
            <w:r>
              <w:tab/>
            </w:r>
            <w:r>
              <w:fldChar w:fldCharType="begin"/>
            </w:r>
            <w:r>
              <w:instrText xml:space="preserve"> PAGEREF _Toc21290 \h </w:instrText>
            </w:r>
            <w:r>
              <w:fldChar w:fldCharType="separate"/>
            </w:r>
            <w:r>
              <w:t>5</w:t>
            </w:r>
            <w:r>
              <w:fldChar w:fldCharType="end"/>
            </w:r>
          </w:hyperlink>
        </w:p>
        <w:p w14:paraId="54EE3195" w14:textId="77777777" w:rsidR="0032391C" w:rsidRDefault="00000000">
          <w:pPr>
            <w:pStyle w:val="TOC1"/>
            <w:tabs>
              <w:tab w:val="right" w:leader="dot" w:pos="8640"/>
            </w:tabs>
          </w:pPr>
          <w:hyperlink w:anchor="_Toc17649" w:history="1">
            <w:r>
              <w:rPr>
                <w:rFonts w:ascii="Times New Roman" w:hAnsi="Times New Roman" w:cs="Times New Roman"/>
                <w:szCs w:val="26"/>
              </w:rPr>
              <w:t>PHẦN</w:t>
            </w:r>
            <w:r>
              <w:rPr>
                <w:rFonts w:ascii="Times New Roman" w:hAnsi="Times New Roman" w:cs="Times New Roman"/>
                <w:szCs w:val="26"/>
                <w:lang w:val="vi-VN"/>
              </w:rPr>
              <w:t xml:space="preserve"> 1 </w:t>
            </w:r>
            <w:r>
              <w:rPr>
                <w:rFonts w:ascii="Times New Roman" w:hAnsi="Times New Roman" w:cs="Times New Roman"/>
                <w:szCs w:val="26"/>
              </w:rPr>
              <w:t>: CƠ SỞ LÝ THUYẾT</w:t>
            </w:r>
            <w:r>
              <w:tab/>
            </w:r>
            <w:r>
              <w:fldChar w:fldCharType="begin"/>
            </w:r>
            <w:r>
              <w:instrText xml:space="preserve"> PAGEREF _Toc17649 \h </w:instrText>
            </w:r>
            <w:r>
              <w:fldChar w:fldCharType="separate"/>
            </w:r>
            <w:r>
              <w:t>5</w:t>
            </w:r>
            <w:r>
              <w:fldChar w:fldCharType="end"/>
            </w:r>
          </w:hyperlink>
        </w:p>
        <w:p w14:paraId="50F0FECA" w14:textId="77777777" w:rsidR="0032391C" w:rsidRDefault="00000000">
          <w:pPr>
            <w:pStyle w:val="TOC2"/>
            <w:tabs>
              <w:tab w:val="right" w:leader="dot" w:pos="8640"/>
            </w:tabs>
          </w:pPr>
          <w:hyperlink w:anchor="_Toc16264" w:history="1">
            <w:r>
              <w:rPr>
                <w:rFonts w:ascii="Times New Roman" w:hAnsi="Times New Roman" w:cs="Times New Roman"/>
                <w:szCs w:val="26"/>
              </w:rPr>
              <w:t>1.1. Xử lý ngôn ngữ tự nhiên (NLP)</w:t>
            </w:r>
            <w:r>
              <w:tab/>
            </w:r>
            <w:r>
              <w:fldChar w:fldCharType="begin"/>
            </w:r>
            <w:r>
              <w:instrText xml:space="preserve"> PAGEREF _Toc16264 \h </w:instrText>
            </w:r>
            <w:r>
              <w:fldChar w:fldCharType="separate"/>
            </w:r>
            <w:r>
              <w:t>5</w:t>
            </w:r>
            <w:r>
              <w:fldChar w:fldCharType="end"/>
            </w:r>
          </w:hyperlink>
        </w:p>
        <w:p w14:paraId="486B672B" w14:textId="77777777" w:rsidR="0032391C" w:rsidRDefault="00000000">
          <w:pPr>
            <w:pStyle w:val="TOC2"/>
            <w:tabs>
              <w:tab w:val="right" w:leader="dot" w:pos="8640"/>
            </w:tabs>
          </w:pPr>
          <w:hyperlink w:anchor="_Toc8109" w:history="1">
            <w:r>
              <w:rPr>
                <w:rFonts w:ascii="Times New Roman" w:hAnsi="Times New Roman" w:cs="Times New Roman"/>
                <w:szCs w:val="26"/>
              </w:rPr>
              <w:t>1.2. Các kỹ thuật biểu diễn văn bản:</w:t>
            </w:r>
            <w:r>
              <w:tab/>
            </w:r>
            <w:r>
              <w:fldChar w:fldCharType="begin"/>
            </w:r>
            <w:r>
              <w:instrText xml:space="preserve"> PAGEREF _Toc8109 \h </w:instrText>
            </w:r>
            <w:r>
              <w:fldChar w:fldCharType="separate"/>
            </w:r>
            <w:r>
              <w:t>5</w:t>
            </w:r>
            <w:r>
              <w:fldChar w:fldCharType="end"/>
            </w:r>
          </w:hyperlink>
        </w:p>
        <w:p w14:paraId="5B61CA04" w14:textId="77777777" w:rsidR="0032391C" w:rsidRDefault="00000000">
          <w:pPr>
            <w:pStyle w:val="TOC3"/>
            <w:tabs>
              <w:tab w:val="right" w:leader="dot" w:pos="8640"/>
            </w:tabs>
          </w:pPr>
          <w:hyperlink w:anchor="_Toc4205" w:history="1">
            <w:r>
              <w:rPr>
                <w:rFonts w:ascii="Times New Roman" w:hAnsi="Times New Roman" w:cs="Times New Roman"/>
                <w:szCs w:val="26"/>
              </w:rPr>
              <w:t>1.2.1. GIỚI THIỆU</w:t>
            </w:r>
            <w:r>
              <w:tab/>
            </w:r>
            <w:r>
              <w:fldChar w:fldCharType="begin"/>
            </w:r>
            <w:r>
              <w:instrText xml:space="preserve"> PAGEREF _Toc4205 \h </w:instrText>
            </w:r>
            <w:r>
              <w:fldChar w:fldCharType="separate"/>
            </w:r>
            <w:r>
              <w:t>5</w:t>
            </w:r>
            <w:r>
              <w:fldChar w:fldCharType="end"/>
            </w:r>
          </w:hyperlink>
        </w:p>
        <w:p w14:paraId="518FDCC9" w14:textId="77777777" w:rsidR="0032391C" w:rsidRDefault="00000000">
          <w:pPr>
            <w:pStyle w:val="TOC3"/>
            <w:tabs>
              <w:tab w:val="right" w:leader="dot" w:pos="8640"/>
            </w:tabs>
          </w:pPr>
          <w:hyperlink w:anchor="_Toc18388" w:history="1">
            <w:r>
              <w:rPr>
                <w:rFonts w:ascii="Times New Roman" w:hAnsi="Times New Roman" w:cs="Times New Roman"/>
                <w:szCs w:val="26"/>
              </w:rPr>
              <w:t>1.2.2. TF-IDF (Term Frequency - Inverse Document Frequency):</w:t>
            </w:r>
            <w:r>
              <w:tab/>
            </w:r>
            <w:r>
              <w:fldChar w:fldCharType="begin"/>
            </w:r>
            <w:r>
              <w:instrText xml:space="preserve"> PAGEREF _Toc18388 \h </w:instrText>
            </w:r>
            <w:r>
              <w:fldChar w:fldCharType="separate"/>
            </w:r>
            <w:r>
              <w:t>6</w:t>
            </w:r>
            <w:r>
              <w:fldChar w:fldCharType="end"/>
            </w:r>
          </w:hyperlink>
        </w:p>
        <w:p w14:paraId="1715E2FD" w14:textId="77777777" w:rsidR="0032391C" w:rsidRDefault="00000000">
          <w:pPr>
            <w:pStyle w:val="TOC3"/>
            <w:tabs>
              <w:tab w:val="right" w:leader="dot" w:pos="8640"/>
            </w:tabs>
          </w:pPr>
          <w:hyperlink w:anchor="_Toc3353" w:history="1">
            <w:r>
              <w:rPr>
                <w:rFonts w:ascii="Times New Roman" w:hAnsi="Times New Roman" w:cs="Times New Roman"/>
                <w:szCs w:val="26"/>
              </w:rPr>
              <w:t>1.2.3.Cơ chế hoạt động của TF-IDF:</w:t>
            </w:r>
            <w:r>
              <w:tab/>
            </w:r>
            <w:r>
              <w:fldChar w:fldCharType="begin"/>
            </w:r>
            <w:r>
              <w:instrText xml:space="preserve"> PAGEREF _Toc3353 \h </w:instrText>
            </w:r>
            <w:r>
              <w:fldChar w:fldCharType="separate"/>
            </w:r>
            <w:r>
              <w:t>6</w:t>
            </w:r>
            <w:r>
              <w:fldChar w:fldCharType="end"/>
            </w:r>
          </w:hyperlink>
        </w:p>
        <w:p w14:paraId="3DB1C0D4" w14:textId="77777777" w:rsidR="0032391C" w:rsidRDefault="00000000">
          <w:pPr>
            <w:pStyle w:val="TOC2"/>
            <w:tabs>
              <w:tab w:val="right" w:leader="dot" w:pos="8640"/>
            </w:tabs>
          </w:pPr>
          <w:hyperlink w:anchor="_Toc8588" w:history="1">
            <w:r>
              <w:rPr>
                <w:rFonts w:ascii="Times New Roman" w:hAnsi="Times New Roman" w:cs="Times New Roman"/>
                <w:szCs w:val="26"/>
              </w:rPr>
              <w:t>1.3. Các mô hình học máy được sử dụng:</w:t>
            </w:r>
            <w:r>
              <w:tab/>
            </w:r>
            <w:r>
              <w:fldChar w:fldCharType="begin"/>
            </w:r>
            <w:r>
              <w:instrText xml:space="preserve"> PAGEREF _Toc8588 \h </w:instrText>
            </w:r>
            <w:r>
              <w:fldChar w:fldCharType="separate"/>
            </w:r>
            <w:r>
              <w:t>7</w:t>
            </w:r>
            <w:r>
              <w:fldChar w:fldCharType="end"/>
            </w:r>
          </w:hyperlink>
        </w:p>
        <w:p w14:paraId="673F5257" w14:textId="77777777" w:rsidR="0032391C" w:rsidRDefault="00000000">
          <w:pPr>
            <w:pStyle w:val="TOC3"/>
            <w:tabs>
              <w:tab w:val="right" w:leader="dot" w:pos="8640"/>
            </w:tabs>
          </w:pPr>
          <w:hyperlink w:anchor="_Toc862" w:history="1">
            <w:r>
              <w:rPr>
                <w:rFonts w:ascii="Times New Roman" w:hAnsi="Times New Roman" w:cs="Times New Roman"/>
                <w:szCs w:val="26"/>
              </w:rPr>
              <w:t>1.3.1 Logistic Regression:</w:t>
            </w:r>
            <w:r>
              <w:tab/>
            </w:r>
            <w:r>
              <w:fldChar w:fldCharType="begin"/>
            </w:r>
            <w:r>
              <w:instrText xml:space="preserve"> PAGEREF _Toc862 \h </w:instrText>
            </w:r>
            <w:r>
              <w:fldChar w:fldCharType="separate"/>
            </w:r>
            <w:r>
              <w:t>7</w:t>
            </w:r>
            <w:r>
              <w:fldChar w:fldCharType="end"/>
            </w:r>
          </w:hyperlink>
        </w:p>
        <w:p w14:paraId="0346BED5" w14:textId="77777777" w:rsidR="0032391C" w:rsidRDefault="00000000">
          <w:pPr>
            <w:pStyle w:val="TOC3"/>
            <w:tabs>
              <w:tab w:val="right" w:leader="dot" w:pos="8640"/>
            </w:tabs>
          </w:pPr>
          <w:hyperlink w:anchor="_Toc23707" w:history="1">
            <w:r>
              <w:rPr>
                <w:rFonts w:ascii="Times New Roman" w:hAnsi="Times New Roman" w:cs="Times New Roman"/>
                <w:szCs w:val="26"/>
              </w:rPr>
              <w:t xml:space="preserve"> 1.3.2 Decision Tree:</w:t>
            </w:r>
            <w:r>
              <w:tab/>
            </w:r>
            <w:r>
              <w:fldChar w:fldCharType="begin"/>
            </w:r>
            <w:r>
              <w:instrText xml:space="preserve"> PAGEREF _Toc23707 \h </w:instrText>
            </w:r>
            <w:r>
              <w:fldChar w:fldCharType="separate"/>
            </w:r>
            <w:r>
              <w:t>7</w:t>
            </w:r>
            <w:r>
              <w:fldChar w:fldCharType="end"/>
            </w:r>
          </w:hyperlink>
        </w:p>
        <w:p w14:paraId="4C13A215" w14:textId="77777777" w:rsidR="0032391C" w:rsidRDefault="00000000">
          <w:pPr>
            <w:pStyle w:val="TOC3"/>
            <w:tabs>
              <w:tab w:val="right" w:leader="dot" w:pos="8640"/>
            </w:tabs>
          </w:pPr>
          <w:hyperlink w:anchor="_Toc57" w:history="1">
            <w:r>
              <w:rPr>
                <w:rFonts w:ascii="Times New Roman" w:hAnsi="Times New Roman" w:cs="Times New Roman"/>
                <w:szCs w:val="26"/>
              </w:rPr>
              <w:t>1.3.3 Random Forest:</w:t>
            </w:r>
            <w:r>
              <w:tab/>
            </w:r>
            <w:r>
              <w:fldChar w:fldCharType="begin"/>
            </w:r>
            <w:r>
              <w:instrText xml:space="preserve"> PAGEREF _Toc57 \h </w:instrText>
            </w:r>
            <w:r>
              <w:fldChar w:fldCharType="separate"/>
            </w:r>
            <w:r>
              <w:t>8</w:t>
            </w:r>
            <w:r>
              <w:fldChar w:fldCharType="end"/>
            </w:r>
          </w:hyperlink>
        </w:p>
        <w:p w14:paraId="283DDC05" w14:textId="77777777" w:rsidR="0032391C" w:rsidRDefault="00000000">
          <w:pPr>
            <w:pStyle w:val="TOC3"/>
            <w:tabs>
              <w:tab w:val="right" w:leader="dot" w:pos="8640"/>
            </w:tabs>
          </w:pPr>
          <w:hyperlink w:anchor="_Toc17683" w:history="1">
            <w:r>
              <w:rPr>
                <w:rFonts w:ascii="Times New Roman" w:hAnsi="Times New Roman" w:cs="Times New Roman"/>
                <w:szCs w:val="26"/>
              </w:rPr>
              <w:t>1.3.4 KNN (K-Nearest Neighbors):</w:t>
            </w:r>
            <w:r>
              <w:tab/>
            </w:r>
            <w:r>
              <w:fldChar w:fldCharType="begin"/>
            </w:r>
            <w:r>
              <w:instrText xml:space="preserve"> PAGEREF _Toc17683 \h </w:instrText>
            </w:r>
            <w:r>
              <w:fldChar w:fldCharType="separate"/>
            </w:r>
            <w:r>
              <w:t>8</w:t>
            </w:r>
            <w:r>
              <w:fldChar w:fldCharType="end"/>
            </w:r>
          </w:hyperlink>
        </w:p>
        <w:p w14:paraId="682E74DF" w14:textId="77777777" w:rsidR="0032391C" w:rsidRDefault="00000000">
          <w:pPr>
            <w:pStyle w:val="TOC1"/>
            <w:tabs>
              <w:tab w:val="right" w:leader="dot" w:pos="8640"/>
            </w:tabs>
          </w:pPr>
          <w:hyperlink w:anchor="_Toc28244" w:history="1">
            <w:r>
              <w:rPr>
                <w:rFonts w:ascii="Times New Roman" w:hAnsi="Times New Roman" w:cs="Times New Roman"/>
                <w:szCs w:val="26"/>
              </w:rPr>
              <w:t>PHẦN</w:t>
            </w:r>
            <w:r>
              <w:rPr>
                <w:rFonts w:ascii="Times New Roman" w:hAnsi="Times New Roman" w:cs="Times New Roman"/>
                <w:szCs w:val="26"/>
                <w:lang w:val="vi-VN"/>
              </w:rPr>
              <w:t xml:space="preserve"> 2 </w:t>
            </w:r>
            <w:r>
              <w:rPr>
                <w:rFonts w:ascii="Times New Roman" w:hAnsi="Times New Roman" w:cs="Times New Roman"/>
                <w:szCs w:val="26"/>
              </w:rPr>
              <w:t>: PHƯƠNG PHÁP THỰC HIỆN</w:t>
            </w:r>
            <w:r>
              <w:tab/>
            </w:r>
            <w:r>
              <w:fldChar w:fldCharType="begin"/>
            </w:r>
            <w:r>
              <w:instrText xml:space="preserve"> PAGEREF _Toc28244 \h </w:instrText>
            </w:r>
            <w:r>
              <w:fldChar w:fldCharType="separate"/>
            </w:r>
            <w:r>
              <w:t>9</w:t>
            </w:r>
            <w:r>
              <w:fldChar w:fldCharType="end"/>
            </w:r>
          </w:hyperlink>
        </w:p>
        <w:p w14:paraId="59466CAC" w14:textId="77777777" w:rsidR="0032391C" w:rsidRDefault="00000000">
          <w:pPr>
            <w:pStyle w:val="TOC2"/>
            <w:tabs>
              <w:tab w:val="right" w:leader="dot" w:pos="8640"/>
            </w:tabs>
          </w:pPr>
          <w:hyperlink w:anchor="_Toc13903" w:history="1">
            <w:r>
              <w:rPr>
                <w:rFonts w:ascii="Times New Roman" w:hAnsi="Times New Roman" w:cs="Times New Roman"/>
                <w:szCs w:val="26"/>
              </w:rPr>
              <w:t>2</w:t>
            </w:r>
            <w:r>
              <w:rPr>
                <w:rFonts w:ascii="Times New Roman" w:hAnsi="Times New Roman" w:cs="Times New Roman"/>
                <w:szCs w:val="26"/>
                <w:lang w:val="vi-VN"/>
              </w:rPr>
              <w:t>.</w:t>
            </w:r>
            <w:r>
              <w:rPr>
                <w:rFonts w:ascii="Times New Roman" w:hAnsi="Times New Roman" w:cs="Times New Roman"/>
                <w:szCs w:val="26"/>
              </w:rPr>
              <w:t>1</w:t>
            </w:r>
            <w:r>
              <w:rPr>
                <w:rFonts w:ascii="Times New Roman" w:hAnsi="Times New Roman" w:cs="Times New Roman"/>
                <w:szCs w:val="26"/>
                <w:lang w:val="vi-VN"/>
              </w:rPr>
              <w:t>)</w:t>
            </w:r>
            <w:r>
              <w:rPr>
                <w:rFonts w:ascii="Times New Roman" w:hAnsi="Times New Roman" w:cs="Times New Roman"/>
                <w:szCs w:val="26"/>
              </w:rPr>
              <w:t xml:space="preserve"> Thu thập dữ liệu:</w:t>
            </w:r>
            <w:r>
              <w:tab/>
            </w:r>
            <w:r>
              <w:fldChar w:fldCharType="begin"/>
            </w:r>
            <w:r>
              <w:instrText xml:space="preserve"> PAGEREF _Toc13903 \h </w:instrText>
            </w:r>
            <w:r>
              <w:fldChar w:fldCharType="separate"/>
            </w:r>
            <w:r>
              <w:t>9</w:t>
            </w:r>
            <w:r>
              <w:fldChar w:fldCharType="end"/>
            </w:r>
          </w:hyperlink>
        </w:p>
        <w:p w14:paraId="7DC3DE45" w14:textId="77777777" w:rsidR="0032391C" w:rsidRDefault="00000000">
          <w:pPr>
            <w:pStyle w:val="TOC3"/>
            <w:tabs>
              <w:tab w:val="right" w:leader="dot" w:pos="8640"/>
            </w:tabs>
          </w:pPr>
          <w:hyperlink w:anchor="_Toc20888" w:history="1">
            <w:r>
              <w:rPr>
                <w:rFonts w:ascii="Times New Roman" w:hAnsi="Times New Roman" w:cs="Times New Roman"/>
                <w:szCs w:val="26"/>
              </w:rPr>
              <w:t>Lý do chọn dataset này:</w:t>
            </w:r>
            <w:r>
              <w:tab/>
            </w:r>
            <w:r>
              <w:fldChar w:fldCharType="begin"/>
            </w:r>
            <w:r>
              <w:instrText xml:space="preserve"> PAGEREF _Toc20888 \h </w:instrText>
            </w:r>
            <w:r>
              <w:fldChar w:fldCharType="separate"/>
            </w:r>
            <w:r>
              <w:t>9</w:t>
            </w:r>
            <w:r>
              <w:fldChar w:fldCharType="end"/>
            </w:r>
          </w:hyperlink>
        </w:p>
        <w:p w14:paraId="5E32EA76" w14:textId="77777777" w:rsidR="0032391C" w:rsidRDefault="00000000">
          <w:pPr>
            <w:pStyle w:val="TOC3"/>
            <w:tabs>
              <w:tab w:val="right" w:leader="dot" w:pos="8640"/>
            </w:tabs>
          </w:pPr>
          <w:hyperlink w:anchor="_Toc10945" w:history="1">
            <w:r>
              <w:rPr>
                <w:rFonts w:ascii="Times New Roman" w:hAnsi="Times New Roman" w:cs="Times New Roman"/>
                <w:szCs w:val="26"/>
              </w:rPr>
              <w:t>Bối cảnh bài toán:</w:t>
            </w:r>
            <w:r>
              <w:tab/>
            </w:r>
            <w:r>
              <w:fldChar w:fldCharType="begin"/>
            </w:r>
            <w:r>
              <w:instrText xml:space="preserve"> PAGEREF _Toc10945 \h </w:instrText>
            </w:r>
            <w:r>
              <w:fldChar w:fldCharType="separate"/>
            </w:r>
            <w:r>
              <w:t>9</w:t>
            </w:r>
            <w:r>
              <w:fldChar w:fldCharType="end"/>
            </w:r>
          </w:hyperlink>
        </w:p>
        <w:p w14:paraId="62599233" w14:textId="77777777" w:rsidR="0032391C" w:rsidRDefault="00000000">
          <w:pPr>
            <w:pStyle w:val="TOC2"/>
            <w:tabs>
              <w:tab w:val="right" w:leader="dot" w:pos="8640"/>
            </w:tabs>
          </w:pPr>
          <w:hyperlink w:anchor="_Toc20524" w:history="1">
            <w:r>
              <w:rPr>
                <w:rFonts w:ascii="Times New Roman" w:hAnsi="Times New Roman" w:cs="Times New Roman"/>
                <w:szCs w:val="26"/>
              </w:rPr>
              <w:t>2.2. Tiền xử lý văn bản (Preprocessing)</w:t>
            </w:r>
            <w:r>
              <w:tab/>
            </w:r>
            <w:r>
              <w:fldChar w:fldCharType="begin"/>
            </w:r>
            <w:r>
              <w:instrText xml:space="preserve"> PAGEREF _Toc20524 \h </w:instrText>
            </w:r>
            <w:r>
              <w:fldChar w:fldCharType="separate"/>
            </w:r>
            <w:r>
              <w:t>9</w:t>
            </w:r>
            <w:r>
              <w:fldChar w:fldCharType="end"/>
            </w:r>
          </w:hyperlink>
        </w:p>
        <w:p w14:paraId="214A867F" w14:textId="77777777" w:rsidR="0032391C" w:rsidRDefault="00000000">
          <w:pPr>
            <w:pStyle w:val="TOC3"/>
            <w:tabs>
              <w:tab w:val="right" w:leader="dot" w:pos="8640"/>
            </w:tabs>
          </w:pPr>
          <w:hyperlink w:anchor="_Toc30571" w:history="1">
            <w:r>
              <w:rPr>
                <w:rFonts w:ascii="Times New Roman" w:hAnsi="Times New Roman" w:cs="Times New Roman"/>
                <w:szCs w:val="26"/>
              </w:rPr>
              <w:t>1. Kết hợp đặc trưng:</w:t>
            </w:r>
            <w:r>
              <w:tab/>
            </w:r>
            <w:r>
              <w:fldChar w:fldCharType="begin"/>
            </w:r>
            <w:r>
              <w:instrText xml:space="preserve"> PAGEREF _Toc30571 \h </w:instrText>
            </w:r>
            <w:r>
              <w:fldChar w:fldCharType="separate"/>
            </w:r>
            <w:r>
              <w:t>10</w:t>
            </w:r>
            <w:r>
              <w:fldChar w:fldCharType="end"/>
            </w:r>
          </w:hyperlink>
        </w:p>
        <w:p w14:paraId="4316730E" w14:textId="77777777" w:rsidR="0032391C" w:rsidRDefault="00000000">
          <w:pPr>
            <w:pStyle w:val="TOC3"/>
            <w:tabs>
              <w:tab w:val="right" w:leader="dot" w:pos="8640"/>
            </w:tabs>
          </w:pPr>
          <w:hyperlink w:anchor="_Toc31896" w:history="1">
            <w:r>
              <w:rPr>
                <w:rFonts w:ascii="Times New Roman" w:hAnsi="Times New Roman" w:cs="Times New Roman"/>
                <w:szCs w:val="26"/>
              </w:rPr>
              <w:t>2. Làm sạch văn bản (Text Cleaning):</w:t>
            </w:r>
            <w:r>
              <w:tab/>
            </w:r>
            <w:r>
              <w:fldChar w:fldCharType="begin"/>
            </w:r>
            <w:r>
              <w:instrText xml:space="preserve"> PAGEREF _Toc31896 \h </w:instrText>
            </w:r>
            <w:r>
              <w:fldChar w:fldCharType="separate"/>
            </w:r>
            <w:r>
              <w:t>10</w:t>
            </w:r>
            <w:r>
              <w:fldChar w:fldCharType="end"/>
            </w:r>
          </w:hyperlink>
        </w:p>
        <w:p w14:paraId="4F48AD69" w14:textId="77777777" w:rsidR="0032391C" w:rsidRDefault="00000000">
          <w:pPr>
            <w:pStyle w:val="TOC3"/>
            <w:tabs>
              <w:tab w:val="right" w:leader="dot" w:pos="8640"/>
            </w:tabs>
          </w:pPr>
          <w:hyperlink w:anchor="_Toc30721" w:history="1">
            <w:r>
              <w:rPr>
                <w:rFonts w:ascii="Times New Roman" w:hAnsi="Times New Roman" w:cs="Times New Roman"/>
                <w:szCs w:val="26"/>
              </w:rPr>
              <w:t>3. Chia tập dữ liệu:</w:t>
            </w:r>
            <w:r>
              <w:tab/>
            </w:r>
            <w:r>
              <w:fldChar w:fldCharType="begin"/>
            </w:r>
            <w:r>
              <w:instrText xml:space="preserve"> PAGEREF _Toc30721 \h </w:instrText>
            </w:r>
            <w:r>
              <w:fldChar w:fldCharType="separate"/>
            </w:r>
            <w:r>
              <w:t>11</w:t>
            </w:r>
            <w:r>
              <w:fldChar w:fldCharType="end"/>
            </w:r>
          </w:hyperlink>
        </w:p>
        <w:p w14:paraId="3231805E" w14:textId="77777777" w:rsidR="0032391C" w:rsidRDefault="00000000">
          <w:pPr>
            <w:pStyle w:val="TOC3"/>
            <w:tabs>
              <w:tab w:val="right" w:leader="dot" w:pos="8640"/>
            </w:tabs>
          </w:pPr>
          <w:hyperlink w:anchor="_Toc12779" w:history="1">
            <w:r>
              <w:rPr>
                <w:rFonts w:ascii="Times New Roman" w:hAnsi="Times New Roman" w:cs="Times New Roman"/>
                <w:szCs w:val="26"/>
              </w:rPr>
              <w:t>4. Trích xuất đặc trưng (Feature Extraction)</w:t>
            </w:r>
            <w:r>
              <w:tab/>
            </w:r>
            <w:r>
              <w:fldChar w:fldCharType="begin"/>
            </w:r>
            <w:r>
              <w:instrText xml:space="preserve"> PAGEREF _Toc12779 \h </w:instrText>
            </w:r>
            <w:r>
              <w:fldChar w:fldCharType="separate"/>
            </w:r>
            <w:r>
              <w:t>11</w:t>
            </w:r>
            <w:r>
              <w:fldChar w:fldCharType="end"/>
            </w:r>
          </w:hyperlink>
        </w:p>
        <w:p w14:paraId="30166D37" w14:textId="77777777" w:rsidR="0032391C" w:rsidRDefault="00000000">
          <w:pPr>
            <w:pStyle w:val="TOC1"/>
            <w:tabs>
              <w:tab w:val="right" w:leader="dot" w:pos="8640"/>
            </w:tabs>
          </w:pPr>
          <w:hyperlink w:anchor="_Toc22767" w:history="1">
            <w:r>
              <w:rPr>
                <w:rFonts w:ascii="Times New Roman" w:hAnsi="Times New Roman" w:cs="Times New Roman"/>
                <w:szCs w:val="26"/>
              </w:rPr>
              <w:t>PHẦN</w:t>
            </w:r>
            <w:r>
              <w:rPr>
                <w:rFonts w:ascii="Times New Roman" w:hAnsi="Times New Roman" w:cs="Times New Roman"/>
                <w:szCs w:val="26"/>
                <w:lang w:val="vi-VN"/>
              </w:rPr>
              <w:t xml:space="preserve"> 3 </w:t>
            </w:r>
            <w:r>
              <w:rPr>
                <w:rFonts w:ascii="Times New Roman" w:hAnsi="Times New Roman" w:cs="Times New Roman"/>
                <w:szCs w:val="26"/>
              </w:rPr>
              <w:t>: THỰC HIỆN VÀ KẾT QUẢ</w:t>
            </w:r>
            <w:r>
              <w:tab/>
            </w:r>
            <w:r>
              <w:fldChar w:fldCharType="begin"/>
            </w:r>
            <w:r>
              <w:instrText xml:space="preserve"> PAGEREF _Toc22767 \h </w:instrText>
            </w:r>
            <w:r>
              <w:fldChar w:fldCharType="separate"/>
            </w:r>
            <w:r>
              <w:t>12</w:t>
            </w:r>
            <w:r>
              <w:fldChar w:fldCharType="end"/>
            </w:r>
          </w:hyperlink>
        </w:p>
        <w:p w14:paraId="6768B35D" w14:textId="77777777" w:rsidR="0032391C" w:rsidRDefault="00000000">
          <w:pPr>
            <w:pStyle w:val="TOC2"/>
            <w:tabs>
              <w:tab w:val="right" w:leader="dot" w:pos="8640"/>
            </w:tabs>
          </w:pPr>
          <w:hyperlink w:anchor="_Toc6668" w:history="1">
            <w:r>
              <w:rPr>
                <w:rFonts w:ascii="Times New Roman" w:hAnsi="Times New Roman" w:cs="Times New Roman"/>
                <w:szCs w:val="26"/>
              </w:rPr>
              <w:t>a. Logistic Regression</w:t>
            </w:r>
            <w:r>
              <w:tab/>
            </w:r>
            <w:r>
              <w:fldChar w:fldCharType="begin"/>
            </w:r>
            <w:r>
              <w:instrText xml:space="preserve"> PAGEREF _Toc6668 \h </w:instrText>
            </w:r>
            <w:r>
              <w:fldChar w:fldCharType="separate"/>
            </w:r>
            <w:r>
              <w:t>12</w:t>
            </w:r>
            <w:r>
              <w:fldChar w:fldCharType="end"/>
            </w:r>
          </w:hyperlink>
        </w:p>
        <w:p w14:paraId="36B5F591" w14:textId="77777777" w:rsidR="0032391C" w:rsidRDefault="00000000">
          <w:pPr>
            <w:pStyle w:val="TOC2"/>
            <w:tabs>
              <w:tab w:val="right" w:leader="dot" w:pos="8640"/>
            </w:tabs>
          </w:pPr>
          <w:hyperlink w:anchor="_Toc22249" w:history="1">
            <w:r>
              <w:rPr>
                <w:rFonts w:ascii="Times New Roman" w:hAnsi="Times New Roman" w:cs="Times New Roman"/>
                <w:szCs w:val="26"/>
              </w:rPr>
              <w:t>b. Decision Tree</w:t>
            </w:r>
            <w:r>
              <w:tab/>
            </w:r>
            <w:r>
              <w:fldChar w:fldCharType="begin"/>
            </w:r>
            <w:r>
              <w:instrText xml:space="preserve"> PAGEREF _Toc22249 \h </w:instrText>
            </w:r>
            <w:r>
              <w:fldChar w:fldCharType="separate"/>
            </w:r>
            <w:r>
              <w:t>13</w:t>
            </w:r>
            <w:r>
              <w:fldChar w:fldCharType="end"/>
            </w:r>
          </w:hyperlink>
        </w:p>
        <w:p w14:paraId="7D9A7C09" w14:textId="77777777" w:rsidR="0032391C" w:rsidRDefault="00000000">
          <w:pPr>
            <w:pStyle w:val="TOC2"/>
            <w:tabs>
              <w:tab w:val="right" w:leader="dot" w:pos="8640"/>
            </w:tabs>
          </w:pPr>
          <w:hyperlink w:anchor="_Toc30628" w:history="1">
            <w:r>
              <w:rPr>
                <w:rFonts w:ascii="Times New Roman" w:hAnsi="Times New Roman" w:cs="Times New Roman"/>
                <w:szCs w:val="26"/>
              </w:rPr>
              <w:t>c. Random Forest</w:t>
            </w:r>
            <w:r>
              <w:tab/>
            </w:r>
            <w:r>
              <w:fldChar w:fldCharType="begin"/>
            </w:r>
            <w:r>
              <w:instrText xml:space="preserve"> PAGEREF _Toc30628 \h </w:instrText>
            </w:r>
            <w:r>
              <w:fldChar w:fldCharType="separate"/>
            </w:r>
            <w:r>
              <w:t>14</w:t>
            </w:r>
            <w:r>
              <w:fldChar w:fldCharType="end"/>
            </w:r>
          </w:hyperlink>
        </w:p>
        <w:p w14:paraId="2A956699" w14:textId="77777777" w:rsidR="0032391C" w:rsidRDefault="00000000">
          <w:pPr>
            <w:pStyle w:val="TOC2"/>
            <w:tabs>
              <w:tab w:val="right" w:leader="dot" w:pos="8640"/>
            </w:tabs>
          </w:pPr>
          <w:hyperlink w:anchor="_Toc18352" w:history="1">
            <w:r>
              <w:rPr>
                <w:rFonts w:ascii="Times New Roman" w:hAnsi="Times New Roman" w:cs="Times New Roman"/>
                <w:szCs w:val="26"/>
              </w:rPr>
              <w:t>d. KNN(K-Nearest Neighbors)</w:t>
            </w:r>
            <w:r>
              <w:tab/>
            </w:r>
            <w:r>
              <w:fldChar w:fldCharType="begin"/>
            </w:r>
            <w:r>
              <w:instrText xml:space="preserve"> PAGEREF _Toc18352 \h </w:instrText>
            </w:r>
            <w:r>
              <w:fldChar w:fldCharType="separate"/>
            </w:r>
            <w:r>
              <w:t>14</w:t>
            </w:r>
            <w:r>
              <w:fldChar w:fldCharType="end"/>
            </w:r>
          </w:hyperlink>
        </w:p>
        <w:p w14:paraId="408DC2D7" w14:textId="77777777" w:rsidR="0032391C" w:rsidRDefault="00000000">
          <w:pPr>
            <w:pStyle w:val="TOC2"/>
            <w:tabs>
              <w:tab w:val="right" w:leader="dot" w:pos="8640"/>
            </w:tabs>
          </w:pPr>
          <w:hyperlink w:anchor="_Toc22592" w:history="1">
            <w:r>
              <w:rPr>
                <w:rFonts w:cs="Times New Roman"/>
                <w:szCs w:val="26"/>
              </w:rPr>
              <w:t>e.</w:t>
            </w:r>
            <w:r>
              <w:rPr>
                <w:rFonts w:ascii="Times New Roman" w:hAnsi="Times New Roman" w:cs="Times New Roman"/>
                <w:szCs w:val="26"/>
              </w:rPr>
              <w:t xml:space="preserve"> Bảng so sánh trên tập test:</w:t>
            </w:r>
            <w:r>
              <w:tab/>
            </w:r>
            <w:r>
              <w:fldChar w:fldCharType="begin"/>
            </w:r>
            <w:r>
              <w:instrText xml:space="preserve"> PAGEREF _Toc22592 \h </w:instrText>
            </w:r>
            <w:r>
              <w:fldChar w:fldCharType="separate"/>
            </w:r>
            <w:r>
              <w:t>15</w:t>
            </w:r>
            <w:r>
              <w:fldChar w:fldCharType="end"/>
            </w:r>
          </w:hyperlink>
        </w:p>
        <w:p w14:paraId="197881FB" w14:textId="77777777" w:rsidR="0032391C" w:rsidRDefault="00000000">
          <w:pPr>
            <w:pStyle w:val="TOC2"/>
            <w:tabs>
              <w:tab w:val="right" w:leader="dot" w:pos="8640"/>
            </w:tabs>
          </w:pPr>
          <w:hyperlink w:anchor="_Toc7718" w:history="1">
            <w:r>
              <w:rPr>
                <w:rFonts w:ascii="Times New Roman" w:hAnsi="Times New Roman" w:cs="Times New Roman"/>
                <w:szCs w:val="26"/>
              </w:rPr>
              <w:t>f. Biểu đồ so sánh 4 mô hình:</w:t>
            </w:r>
            <w:r>
              <w:tab/>
            </w:r>
            <w:r>
              <w:fldChar w:fldCharType="begin"/>
            </w:r>
            <w:r>
              <w:instrText xml:space="preserve"> PAGEREF _Toc7718 \h </w:instrText>
            </w:r>
            <w:r>
              <w:fldChar w:fldCharType="separate"/>
            </w:r>
            <w:r>
              <w:t>16</w:t>
            </w:r>
            <w:r>
              <w:fldChar w:fldCharType="end"/>
            </w:r>
          </w:hyperlink>
        </w:p>
        <w:p w14:paraId="3F1F45C9" w14:textId="77777777" w:rsidR="0032391C" w:rsidRDefault="00000000">
          <w:pPr>
            <w:pStyle w:val="TOC2"/>
            <w:tabs>
              <w:tab w:val="right" w:leader="dot" w:pos="8640"/>
            </w:tabs>
          </w:pPr>
          <w:hyperlink w:anchor="_Toc14493" w:history="1">
            <w:r>
              <w:tab/>
            </w:r>
            <w:r>
              <w:fldChar w:fldCharType="begin"/>
            </w:r>
            <w:r>
              <w:instrText xml:space="preserve"> PAGEREF _Toc14493 \h </w:instrText>
            </w:r>
            <w:r>
              <w:fldChar w:fldCharType="separate"/>
            </w:r>
            <w:r>
              <w:t>16</w:t>
            </w:r>
            <w:r>
              <w:fldChar w:fldCharType="end"/>
            </w:r>
          </w:hyperlink>
        </w:p>
        <w:p w14:paraId="2DC5146D" w14:textId="77777777" w:rsidR="0032391C" w:rsidRDefault="00000000">
          <w:pPr>
            <w:pStyle w:val="TOC1"/>
            <w:tabs>
              <w:tab w:val="right" w:leader="dot" w:pos="8640"/>
            </w:tabs>
          </w:pPr>
          <w:hyperlink w:anchor="_Toc27634" w:history="1">
            <w:r>
              <w:rPr>
                <w:rFonts w:ascii="Times New Roman" w:hAnsi="Times New Roman" w:cs="Times New Roman"/>
                <w:szCs w:val="26"/>
                <w:lang w:val="vi-VN"/>
              </w:rPr>
              <w:t>PHẦN 4:</w:t>
            </w:r>
            <w:r>
              <w:rPr>
                <w:rFonts w:ascii="Times New Roman" w:hAnsi="Times New Roman" w:cs="Times New Roman"/>
                <w:szCs w:val="26"/>
              </w:rPr>
              <w:t>ĐÁNH GIÁ VÀ THẢO LUẬN</w:t>
            </w:r>
            <w:r>
              <w:tab/>
            </w:r>
            <w:r>
              <w:fldChar w:fldCharType="begin"/>
            </w:r>
            <w:r>
              <w:instrText xml:space="preserve"> PAGEREF _Toc27634 \h </w:instrText>
            </w:r>
            <w:r>
              <w:fldChar w:fldCharType="separate"/>
            </w:r>
            <w:r>
              <w:t>17</w:t>
            </w:r>
            <w:r>
              <w:fldChar w:fldCharType="end"/>
            </w:r>
          </w:hyperlink>
        </w:p>
        <w:p w14:paraId="7CAD5C5B" w14:textId="77777777" w:rsidR="0032391C" w:rsidRDefault="00000000">
          <w:pPr>
            <w:pStyle w:val="TOC2"/>
            <w:tabs>
              <w:tab w:val="right" w:leader="dot" w:pos="8640"/>
            </w:tabs>
          </w:pPr>
          <w:hyperlink w:anchor="_Toc13371" w:history="1">
            <w:r>
              <w:rPr>
                <w:rFonts w:ascii="Times New Roman" w:hAnsi="Times New Roman" w:cs="Times New Roman"/>
                <w:szCs w:val="26"/>
              </w:rPr>
              <w:t>Về hiện tượng Overfitting:</w:t>
            </w:r>
            <w:r>
              <w:tab/>
            </w:r>
            <w:r>
              <w:fldChar w:fldCharType="begin"/>
            </w:r>
            <w:r>
              <w:instrText xml:space="preserve"> PAGEREF _Toc13371 \h </w:instrText>
            </w:r>
            <w:r>
              <w:fldChar w:fldCharType="separate"/>
            </w:r>
            <w:r>
              <w:t>17</w:t>
            </w:r>
            <w:r>
              <w:fldChar w:fldCharType="end"/>
            </w:r>
          </w:hyperlink>
        </w:p>
        <w:p w14:paraId="21BD0932" w14:textId="77777777" w:rsidR="0032391C" w:rsidRDefault="00000000">
          <w:pPr>
            <w:pStyle w:val="TOC2"/>
            <w:tabs>
              <w:tab w:val="right" w:leader="dot" w:pos="8640"/>
            </w:tabs>
          </w:pPr>
          <w:hyperlink w:anchor="_Toc13623" w:history="1">
            <w:r>
              <w:rPr>
                <w:rFonts w:ascii="Times New Roman" w:hAnsi="Times New Roman" w:cs="Times New Roman"/>
                <w:szCs w:val="26"/>
              </w:rPr>
              <w:t>Về sự cân bằng (Stability):</w:t>
            </w:r>
            <w:r>
              <w:tab/>
            </w:r>
            <w:r>
              <w:fldChar w:fldCharType="begin"/>
            </w:r>
            <w:r>
              <w:instrText xml:space="preserve"> PAGEREF _Toc13623 \h </w:instrText>
            </w:r>
            <w:r>
              <w:fldChar w:fldCharType="separate"/>
            </w:r>
            <w:r>
              <w:t>17</w:t>
            </w:r>
            <w:r>
              <w:fldChar w:fldCharType="end"/>
            </w:r>
          </w:hyperlink>
        </w:p>
        <w:p w14:paraId="6C1679A2" w14:textId="77777777" w:rsidR="0032391C" w:rsidRDefault="00000000">
          <w:pPr>
            <w:pStyle w:val="TOC2"/>
            <w:tabs>
              <w:tab w:val="right" w:leader="dot" w:pos="8640"/>
            </w:tabs>
          </w:pPr>
          <w:hyperlink w:anchor="_Toc25261" w:history="1">
            <w:r>
              <w:rPr>
                <w:rFonts w:ascii="Times New Roman" w:hAnsi="Times New Roman" w:cs="Times New Roman"/>
                <w:szCs w:val="26"/>
              </w:rPr>
              <w:t>Lựa chọn mô hình tối ưu:</w:t>
            </w:r>
            <w:r>
              <w:tab/>
            </w:r>
            <w:r>
              <w:fldChar w:fldCharType="begin"/>
            </w:r>
            <w:r>
              <w:instrText xml:space="preserve"> PAGEREF _Toc25261 \h </w:instrText>
            </w:r>
            <w:r>
              <w:fldChar w:fldCharType="separate"/>
            </w:r>
            <w:r>
              <w:t>17</w:t>
            </w:r>
            <w:r>
              <w:fldChar w:fldCharType="end"/>
            </w:r>
          </w:hyperlink>
        </w:p>
        <w:p w14:paraId="35453E14" w14:textId="77777777" w:rsidR="0032391C" w:rsidRDefault="00000000">
          <w:pPr>
            <w:pStyle w:val="TOC1"/>
            <w:tabs>
              <w:tab w:val="right" w:leader="dot" w:pos="8640"/>
            </w:tabs>
          </w:pPr>
          <w:hyperlink w:anchor="_Toc20280" w:history="1">
            <w:r>
              <w:rPr>
                <w:rFonts w:ascii="Times New Roman" w:hAnsi="Times New Roman" w:cs="Times New Roman"/>
                <w:szCs w:val="26"/>
              </w:rPr>
              <w:t>PHẦN 5: KẾT LUẬN VÀ HƯỚNG PHÁT TRIỂN</w:t>
            </w:r>
            <w:r>
              <w:tab/>
            </w:r>
            <w:r>
              <w:fldChar w:fldCharType="begin"/>
            </w:r>
            <w:r>
              <w:instrText xml:space="preserve"> PAGEREF _Toc20280 \h </w:instrText>
            </w:r>
            <w:r>
              <w:fldChar w:fldCharType="separate"/>
            </w:r>
            <w:r>
              <w:t>19</w:t>
            </w:r>
            <w:r>
              <w:fldChar w:fldCharType="end"/>
            </w:r>
          </w:hyperlink>
        </w:p>
        <w:p w14:paraId="3C6B536B" w14:textId="77777777" w:rsidR="0032391C" w:rsidRDefault="00000000">
          <w:pPr>
            <w:pStyle w:val="TOC2"/>
            <w:tabs>
              <w:tab w:val="right" w:leader="dot" w:pos="8640"/>
            </w:tabs>
          </w:pPr>
          <w:hyperlink w:anchor="_Toc2266" w:history="1">
            <w:r>
              <w:rPr>
                <w:rFonts w:ascii="Times New Roman" w:hAnsi="Times New Roman" w:cs="Times New Roman"/>
                <w:szCs w:val="26"/>
              </w:rPr>
              <w:t>5.1.Kết luận</w:t>
            </w:r>
            <w:r>
              <w:tab/>
            </w:r>
            <w:r>
              <w:fldChar w:fldCharType="begin"/>
            </w:r>
            <w:r>
              <w:instrText xml:space="preserve"> PAGEREF _Toc2266 \h </w:instrText>
            </w:r>
            <w:r>
              <w:fldChar w:fldCharType="separate"/>
            </w:r>
            <w:r>
              <w:t>19</w:t>
            </w:r>
            <w:r>
              <w:fldChar w:fldCharType="end"/>
            </w:r>
          </w:hyperlink>
        </w:p>
        <w:p w14:paraId="7C6BF4A7" w14:textId="77777777" w:rsidR="0032391C" w:rsidRDefault="00000000">
          <w:pPr>
            <w:pStyle w:val="TOC1"/>
            <w:tabs>
              <w:tab w:val="right" w:leader="dot" w:pos="8640"/>
            </w:tabs>
          </w:pPr>
          <w:hyperlink w:anchor="_Toc11496" w:history="1">
            <w:r>
              <w:rPr>
                <w:rFonts w:ascii="Times New Roman" w:hAnsi="Times New Roman" w:cs="Times New Roman"/>
                <w:szCs w:val="26"/>
                <w:lang w:val="vi-VN"/>
              </w:rPr>
              <w:t>PHẦN 6: CODE MINH HỌA – PYTHON</w:t>
            </w:r>
            <w:r>
              <w:tab/>
            </w:r>
            <w:r>
              <w:fldChar w:fldCharType="begin"/>
            </w:r>
            <w:r>
              <w:instrText xml:space="preserve"> PAGEREF _Toc11496 \h </w:instrText>
            </w:r>
            <w:r>
              <w:fldChar w:fldCharType="separate"/>
            </w:r>
            <w:r>
              <w:t>20</w:t>
            </w:r>
            <w:r>
              <w:fldChar w:fldCharType="end"/>
            </w:r>
          </w:hyperlink>
        </w:p>
        <w:p w14:paraId="5495A121" w14:textId="77777777" w:rsidR="0032391C" w:rsidRDefault="00000000">
          <w:pPr>
            <w:pStyle w:val="TOC2"/>
            <w:tabs>
              <w:tab w:val="right" w:leader="dot" w:pos="8640"/>
            </w:tabs>
          </w:pPr>
          <w:hyperlink w:anchor="_Toc5211" w:history="1">
            <w:r>
              <w:rPr>
                <w:rFonts w:ascii="Times New Roman" w:hAnsi="Times New Roman" w:cs="Times New Roman"/>
                <w:szCs w:val="26"/>
              </w:rPr>
              <w:t>6.1.Tải dataset từ kaggle</w:t>
            </w:r>
            <w:r>
              <w:tab/>
            </w:r>
            <w:r>
              <w:fldChar w:fldCharType="begin"/>
            </w:r>
            <w:r>
              <w:instrText xml:space="preserve"> PAGEREF _Toc5211 \h </w:instrText>
            </w:r>
            <w:r>
              <w:fldChar w:fldCharType="separate"/>
            </w:r>
            <w:r>
              <w:t>20</w:t>
            </w:r>
            <w:r>
              <w:fldChar w:fldCharType="end"/>
            </w:r>
          </w:hyperlink>
        </w:p>
        <w:p w14:paraId="0B534F93" w14:textId="77777777" w:rsidR="0032391C" w:rsidRDefault="00000000">
          <w:pPr>
            <w:pStyle w:val="TOC2"/>
            <w:tabs>
              <w:tab w:val="right" w:leader="dot" w:pos="8640"/>
            </w:tabs>
          </w:pPr>
          <w:hyperlink w:anchor="_Toc17307" w:history="1">
            <w:r>
              <w:rPr>
                <w:rFonts w:ascii="Times New Roman" w:hAnsi="Times New Roman" w:cs="Times New Roman"/>
                <w:szCs w:val="26"/>
              </w:rPr>
              <w:t>6.2.Load dataset</w:t>
            </w:r>
            <w:r>
              <w:tab/>
            </w:r>
            <w:r>
              <w:fldChar w:fldCharType="begin"/>
            </w:r>
            <w:r>
              <w:instrText xml:space="preserve"> PAGEREF _Toc17307 \h </w:instrText>
            </w:r>
            <w:r>
              <w:fldChar w:fldCharType="separate"/>
            </w:r>
            <w:r>
              <w:t>20</w:t>
            </w:r>
            <w:r>
              <w:fldChar w:fldCharType="end"/>
            </w:r>
          </w:hyperlink>
        </w:p>
        <w:p w14:paraId="1620730D" w14:textId="77777777" w:rsidR="0032391C" w:rsidRDefault="00000000">
          <w:pPr>
            <w:pStyle w:val="TOC2"/>
            <w:tabs>
              <w:tab w:val="right" w:leader="dot" w:pos="8640"/>
            </w:tabs>
          </w:pPr>
          <w:hyperlink w:anchor="_Toc9156" w:history="1">
            <w:r>
              <w:rPr>
                <w:rFonts w:ascii="Times New Roman" w:hAnsi="Times New Roman" w:cs="Times New Roman"/>
                <w:szCs w:val="26"/>
              </w:rPr>
              <w:t>6.3.Data preprocessing</w:t>
            </w:r>
            <w:r>
              <w:tab/>
            </w:r>
            <w:r>
              <w:fldChar w:fldCharType="begin"/>
            </w:r>
            <w:r>
              <w:instrText xml:space="preserve"> PAGEREF _Toc9156 \h </w:instrText>
            </w:r>
            <w:r>
              <w:fldChar w:fldCharType="separate"/>
            </w:r>
            <w:r>
              <w:t>20</w:t>
            </w:r>
            <w:r>
              <w:fldChar w:fldCharType="end"/>
            </w:r>
          </w:hyperlink>
        </w:p>
        <w:p w14:paraId="75EA797C" w14:textId="77777777" w:rsidR="0032391C" w:rsidRDefault="00000000">
          <w:pPr>
            <w:pStyle w:val="TOC3"/>
            <w:tabs>
              <w:tab w:val="right" w:leader="dot" w:pos="8640"/>
            </w:tabs>
          </w:pPr>
          <w:hyperlink w:anchor="_Toc7551" w:history="1">
            <w:r>
              <w:rPr>
                <w:rFonts w:ascii="Times New Roman" w:hAnsi="Times New Roman" w:cs="Times New Roman"/>
                <w:szCs w:val="26"/>
              </w:rPr>
              <w:t>6.3.1.Xử lí dữ liệu bị thiếu</w:t>
            </w:r>
            <w:r>
              <w:tab/>
            </w:r>
            <w:r>
              <w:fldChar w:fldCharType="begin"/>
            </w:r>
            <w:r>
              <w:instrText xml:space="preserve"> PAGEREF _Toc7551 \h </w:instrText>
            </w:r>
            <w:r>
              <w:fldChar w:fldCharType="separate"/>
            </w:r>
            <w:r>
              <w:t>20</w:t>
            </w:r>
            <w:r>
              <w:fldChar w:fldCharType="end"/>
            </w:r>
          </w:hyperlink>
        </w:p>
        <w:p w14:paraId="3F4379FD" w14:textId="77777777" w:rsidR="0032391C" w:rsidRDefault="00000000">
          <w:pPr>
            <w:pStyle w:val="TOC3"/>
            <w:tabs>
              <w:tab w:val="right" w:leader="dot" w:pos="8640"/>
            </w:tabs>
          </w:pPr>
          <w:hyperlink w:anchor="_Toc30170" w:history="1">
            <w:r>
              <w:rPr>
                <w:rFonts w:ascii="Times New Roman" w:hAnsi="Times New Roman" w:cs="Times New Roman"/>
                <w:szCs w:val="26"/>
              </w:rPr>
              <w:t>6.3.2.Hàm tiền xử lý: chữ thường, loại punctuation, bỏ stopwords</w:t>
            </w:r>
            <w:r>
              <w:tab/>
            </w:r>
            <w:r>
              <w:fldChar w:fldCharType="begin"/>
            </w:r>
            <w:r>
              <w:instrText xml:space="preserve"> PAGEREF _Toc30170 \h </w:instrText>
            </w:r>
            <w:r>
              <w:fldChar w:fldCharType="separate"/>
            </w:r>
            <w:r>
              <w:t>21</w:t>
            </w:r>
            <w:r>
              <w:fldChar w:fldCharType="end"/>
            </w:r>
          </w:hyperlink>
        </w:p>
        <w:p w14:paraId="1AABC723" w14:textId="77777777" w:rsidR="0032391C" w:rsidRDefault="00000000">
          <w:pPr>
            <w:pStyle w:val="TOC2"/>
            <w:tabs>
              <w:tab w:val="right" w:leader="dot" w:pos="8640"/>
            </w:tabs>
          </w:pPr>
          <w:hyperlink w:anchor="_Toc8090" w:history="1">
            <w:r>
              <w:rPr>
                <w:rFonts w:ascii="Times New Roman" w:hAnsi="Times New Roman" w:cs="Times New Roman"/>
                <w:szCs w:val="26"/>
              </w:rPr>
              <w:t>6.4.Chuẩn bị data cho training</w:t>
            </w:r>
            <w:r>
              <w:tab/>
            </w:r>
            <w:r>
              <w:fldChar w:fldCharType="begin"/>
            </w:r>
            <w:r>
              <w:instrText xml:space="preserve"> PAGEREF _Toc8090 \h </w:instrText>
            </w:r>
            <w:r>
              <w:fldChar w:fldCharType="separate"/>
            </w:r>
            <w:r>
              <w:t>21</w:t>
            </w:r>
            <w:r>
              <w:fldChar w:fldCharType="end"/>
            </w:r>
          </w:hyperlink>
        </w:p>
        <w:p w14:paraId="4B035697" w14:textId="77777777" w:rsidR="0032391C" w:rsidRDefault="00000000">
          <w:pPr>
            <w:pStyle w:val="TOC3"/>
            <w:tabs>
              <w:tab w:val="right" w:leader="dot" w:pos="8640"/>
            </w:tabs>
          </w:pPr>
          <w:hyperlink w:anchor="_Toc16277" w:history="1">
            <w:r>
              <w:rPr>
                <w:rFonts w:ascii="Times New Roman" w:hAnsi="Times New Roman" w:cs="Times New Roman"/>
                <w:szCs w:val="26"/>
              </w:rPr>
              <w:t>6.4.1.Chia tập train và tập test</w:t>
            </w:r>
            <w:r>
              <w:tab/>
            </w:r>
            <w:r>
              <w:fldChar w:fldCharType="begin"/>
            </w:r>
            <w:r>
              <w:instrText xml:space="preserve"> PAGEREF _Toc16277 \h </w:instrText>
            </w:r>
            <w:r>
              <w:fldChar w:fldCharType="separate"/>
            </w:r>
            <w:r>
              <w:t>21</w:t>
            </w:r>
            <w:r>
              <w:fldChar w:fldCharType="end"/>
            </w:r>
          </w:hyperlink>
        </w:p>
        <w:p w14:paraId="5A1DC6A1" w14:textId="77777777" w:rsidR="0032391C" w:rsidRDefault="00000000">
          <w:pPr>
            <w:pStyle w:val="TOC3"/>
            <w:tabs>
              <w:tab w:val="right" w:leader="dot" w:pos="8640"/>
            </w:tabs>
          </w:pPr>
          <w:hyperlink w:anchor="_Toc9953" w:history="1">
            <w:r>
              <w:rPr>
                <w:rFonts w:ascii="Times New Roman" w:hAnsi="Times New Roman" w:cs="Times New Roman"/>
                <w:szCs w:val="26"/>
              </w:rPr>
              <w:t>6.4.2.Tính toán class_weight cho mô hình khi dữ liệu mất cân bằng</w:t>
            </w:r>
            <w:r>
              <w:tab/>
            </w:r>
            <w:r>
              <w:fldChar w:fldCharType="begin"/>
            </w:r>
            <w:r>
              <w:instrText xml:space="preserve"> PAGEREF _Toc9953 \h </w:instrText>
            </w:r>
            <w:r>
              <w:fldChar w:fldCharType="separate"/>
            </w:r>
            <w:r>
              <w:t>21</w:t>
            </w:r>
            <w:r>
              <w:fldChar w:fldCharType="end"/>
            </w:r>
          </w:hyperlink>
        </w:p>
        <w:p w14:paraId="4359FE48" w14:textId="77777777" w:rsidR="0032391C" w:rsidRDefault="00000000">
          <w:pPr>
            <w:pStyle w:val="TOC3"/>
            <w:tabs>
              <w:tab w:val="right" w:leader="dot" w:pos="8640"/>
            </w:tabs>
          </w:pPr>
          <w:hyperlink w:anchor="_Toc32369" w:history="1">
            <w:r>
              <w:rPr>
                <w:rFonts w:ascii="Times New Roman" w:hAnsi="Times New Roman" w:cs="Times New Roman"/>
                <w:szCs w:val="26"/>
              </w:rPr>
              <w:t>6.4.3.Vector hóa dữ liệu (TF-IDF)</w:t>
            </w:r>
            <w:r>
              <w:tab/>
            </w:r>
            <w:r>
              <w:fldChar w:fldCharType="begin"/>
            </w:r>
            <w:r>
              <w:instrText xml:space="preserve"> PAGEREF _Toc32369 \h </w:instrText>
            </w:r>
            <w:r>
              <w:fldChar w:fldCharType="separate"/>
            </w:r>
            <w:r>
              <w:t>22</w:t>
            </w:r>
            <w:r>
              <w:fldChar w:fldCharType="end"/>
            </w:r>
          </w:hyperlink>
        </w:p>
        <w:p w14:paraId="6E7CEA4B" w14:textId="77777777" w:rsidR="0032391C" w:rsidRDefault="00000000">
          <w:pPr>
            <w:pStyle w:val="TOC2"/>
            <w:tabs>
              <w:tab w:val="right" w:leader="dot" w:pos="8640"/>
            </w:tabs>
          </w:pPr>
          <w:hyperlink w:anchor="_Toc26073" w:history="1">
            <w:r>
              <w:rPr>
                <w:rFonts w:ascii="Times New Roman" w:hAnsi="Times New Roman" w:cs="Times New Roman"/>
                <w:szCs w:val="26"/>
              </w:rPr>
              <w:t>6.5.Huấn luyện mô hình</w:t>
            </w:r>
            <w:r>
              <w:tab/>
            </w:r>
            <w:r>
              <w:fldChar w:fldCharType="begin"/>
            </w:r>
            <w:r>
              <w:instrText xml:space="preserve"> PAGEREF _Toc26073 \h </w:instrText>
            </w:r>
            <w:r>
              <w:fldChar w:fldCharType="separate"/>
            </w:r>
            <w:r>
              <w:t>22</w:t>
            </w:r>
            <w:r>
              <w:fldChar w:fldCharType="end"/>
            </w:r>
          </w:hyperlink>
        </w:p>
        <w:p w14:paraId="49352CCB" w14:textId="77777777" w:rsidR="0032391C" w:rsidRDefault="00000000">
          <w:pPr>
            <w:pStyle w:val="TOC3"/>
            <w:tabs>
              <w:tab w:val="right" w:leader="dot" w:pos="8640"/>
            </w:tabs>
          </w:pPr>
          <w:hyperlink w:anchor="_Toc25099" w:history="1">
            <w:r>
              <w:rPr>
                <w:rFonts w:ascii="Times New Roman" w:hAnsi="Times New Roman" w:cs="Times New Roman"/>
                <w:szCs w:val="26"/>
              </w:rPr>
              <w:t>6.5.1.Logistic Regression</w:t>
            </w:r>
            <w:r>
              <w:tab/>
            </w:r>
            <w:r>
              <w:fldChar w:fldCharType="begin"/>
            </w:r>
            <w:r>
              <w:instrText xml:space="preserve"> PAGEREF _Toc25099 \h </w:instrText>
            </w:r>
            <w:r>
              <w:fldChar w:fldCharType="separate"/>
            </w:r>
            <w:r>
              <w:t>22</w:t>
            </w:r>
            <w:r>
              <w:fldChar w:fldCharType="end"/>
            </w:r>
          </w:hyperlink>
        </w:p>
        <w:p w14:paraId="180430CE" w14:textId="77777777" w:rsidR="0032391C" w:rsidRDefault="00000000">
          <w:pPr>
            <w:pStyle w:val="TOC3"/>
            <w:tabs>
              <w:tab w:val="right" w:leader="dot" w:pos="8640"/>
            </w:tabs>
          </w:pPr>
          <w:hyperlink w:anchor="_Toc8230" w:history="1">
            <w:r>
              <w:rPr>
                <w:rFonts w:ascii="Times New Roman" w:hAnsi="Times New Roman" w:cs="Times New Roman"/>
                <w:szCs w:val="26"/>
              </w:rPr>
              <w:t>6.5.2.Decision Tree</w:t>
            </w:r>
            <w:r>
              <w:tab/>
            </w:r>
            <w:r>
              <w:fldChar w:fldCharType="begin"/>
            </w:r>
            <w:r>
              <w:instrText xml:space="preserve"> PAGEREF _Toc8230 \h </w:instrText>
            </w:r>
            <w:r>
              <w:fldChar w:fldCharType="separate"/>
            </w:r>
            <w:r>
              <w:t>23</w:t>
            </w:r>
            <w:r>
              <w:fldChar w:fldCharType="end"/>
            </w:r>
          </w:hyperlink>
        </w:p>
        <w:p w14:paraId="73D10621" w14:textId="77777777" w:rsidR="0032391C" w:rsidRDefault="00000000">
          <w:pPr>
            <w:pStyle w:val="TOC3"/>
            <w:tabs>
              <w:tab w:val="right" w:leader="dot" w:pos="8640"/>
            </w:tabs>
          </w:pPr>
          <w:hyperlink w:anchor="_Toc12269" w:history="1">
            <w:r>
              <w:rPr>
                <w:rFonts w:ascii="Times New Roman" w:hAnsi="Times New Roman" w:cs="Times New Roman"/>
                <w:szCs w:val="26"/>
              </w:rPr>
              <w:t>6.5.3.Random forest</w:t>
            </w:r>
            <w:r>
              <w:tab/>
            </w:r>
            <w:r>
              <w:fldChar w:fldCharType="begin"/>
            </w:r>
            <w:r>
              <w:instrText xml:space="preserve"> PAGEREF _Toc12269 \h </w:instrText>
            </w:r>
            <w:r>
              <w:fldChar w:fldCharType="separate"/>
            </w:r>
            <w:r>
              <w:t>23</w:t>
            </w:r>
            <w:r>
              <w:fldChar w:fldCharType="end"/>
            </w:r>
          </w:hyperlink>
        </w:p>
        <w:p w14:paraId="34E52224" w14:textId="77777777" w:rsidR="0032391C" w:rsidRDefault="00000000">
          <w:pPr>
            <w:pStyle w:val="TOC3"/>
            <w:tabs>
              <w:tab w:val="right" w:leader="dot" w:pos="8640"/>
            </w:tabs>
          </w:pPr>
          <w:hyperlink w:anchor="_Toc15298" w:history="1">
            <w:r>
              <w:rPr>
                <w:rFonts w:ascii="Times New Roman" w:hAnsi="Times New Roman" w:cs="Times New Roman"/>
                <w:szCs w:val="26"/>
                <w:lang w:eastAsia="zh-CN"/>
              </w:rPr>
              <w:t>6.5.4.Nearest Neighbors</w:t>
            </w:r>
            <w:r>
              <w:tab/>
            </w:r>
            <w:r>
              <w:fldChar w:fldCharType="begin"/>
            </w:r>
            <w:r>
              <w:instrText xml:space="preserve"> PAGEREF _Toc15298 \h </w:instrText>
            </w:r>
            <w:r>
              <w:fldChar w:fldCharType="separate"/>
            </w:r>
            <w:r>
              <w:t>23</w:t>
            </w:r>
            <w:r>
              <w:fldChar w:fldCharType="end"/>
            </w:r>
          </w:hyperlink>
        </w:p>
        <w:p w14:paraId="555B862F" w14:textId="77777777" w:rsidR="0032391C" w:rsidRDefault="00000000">
          <w:pPr>
            <w:pStyle w:val="TOC1"/>
            <w:tabs>
              <w:tab w:val="right" w:leader="dot" w:pos="8640"/>
            </w:tabs>
          </w:pPr>
          <w:hyperlink w:anchor="_Toc23158" w:history="1">
            <w:r>
              <w:rPr>
                <w:rFonts w:ascii="Times New Roman" w:hAnsi="Times New Roman" w:cs="Times New Roman"/>
                <w:szCs w:val="26"/>
                <w:lang w:val="vi-VN"/>
              </w:rPr>
              <w:t xml:space="preserve">CÁC </w:t>
            </w:r>
            <w:r>
              <w:rPr>
                <w:rFonts w:ascii="Times New Roman" w:hAnsi="Times New Roman" w:cs="Times New Roman"/>
                <w:szCs w:val="26"/>
              </w:rPr>
              <w:t>TÀI LIỆU THAM KHẢO</w:t>
            </w:r>
            <w:r>
              <w:tab/>
            </w:r>
            <w:r>
              <w:fldChar w:fldCharType="begin"/>
            </w:r>
            <w:r>
              <w:instrText xml:space="preserve"> PAGEREF _Toc23158 \h </w:instrText>
            </w:r>
            <w:r>
              <w:fldChar w:fldCharType="separate"/>
            </w:r>
            <w:r>
              <w:t>24</w:t>
            </w:r>
            <w:r>
              <w:fldChar w:fldCharType="end"/>
            </w:r>
          </w:hyperlink>
        </w:p>
        <w:p w14:paraId="3337A160" w14:textId="77777777" w:rsidR="0032391C" w:rsidRDefault="00000000">
          <w:r>
            <w:rPr>
              <w:rFonts w:ascii="Times New Roman" w:hAnsi="Times New Roman" w:cs="Times New Roman"/>
              <w:bCs/>
              <w:szCs w:val="26"/>
            </w:rPr>
            <w:fldChar w:fldCharType="end"/>
          </w:r>
        </w:p>
      </w:sdtContent>
    </w:sdt>
    <w:p w14:paraId="7836B3B7" w14:textId="77777777" w:rsidR="0032391C" w:rsidRDefault="00000000">
      <w:r>
        <w:br w:type="page"/>
      </w:r>
    </w:p>
    <w:p w14:paraId="65997D7F" w14:textId="77777777" w:rsidR="0032391C" w:rsidRDefault="00000000">
      <w:pPr>
        <w:pStyle w:val="Heading1"/>
      </w:pPr>
      <w:bookmarkStart w:id="0" w:name="_Toc21290"/>
      <w:r>
        <w:lastRenderedPageBreak/>
        <w:t>LỜI MỞ ĐẦU</w:t>
      </w:r>
      <w:bookmarkEnd w:id="0"/>
    </w:p>
    <w:p w14:paraId="4C706174" w14:textId="77777777" w:rsidR="0032391C" w:rsidRDefault="00000000">
      <w:pPr>
        <w:rPr>
          <w:rFonts w:ascii="Times New Roman" w:hAnsi="Times New Roman" w:cs="Times New Roman"/>
          <w:sz w:val="26"/>
          <w:szCs w:val="26"/>
        </w:rPr>
      </w:pPr>
      <w:r>
        <w:rPr>
          <w:rFonts w:ascii="Times New Roman" w:hAnsi="Times New Roman" w:cs="Times New Roman"/>
          <w:sz w:val="26"/>
          <w:szCs w:val="26"/>
        </w:rPr>
        <w:t>Trong thời đại công nghệ thông tin phát triển mạnh mẽ, việc lan truyền thông tin trên Internet trở nên phổ biến và nhanh chóng. Tuy nhiên, điều này cũng kéo theo một vấn nạn nghiêm trọng – đó là sự xuất hiện của các tin tức giả mạo (Fake News). Các thông tin sai lệch có thể gây ra hậu quả tiêu cực đối với xã hội, chính trị, kinh tế và niềm tin của người dân. Vì vậy, việc phát triển một hệ thống có khả năng tự động phát hiện và phân loại tin giả là một nhu cầu cấp thiết.</w:t>
      </w:r>
    </w:p>
    <w:p w14:paraId="0E5783B3" w14:textId="77777777" w:rsidR="0032391C" w:rsidRDefault="00000000">
      <w:pPr>
        <w:rPr>
          <w:rFonts w:ascii="Times New Roman" w:hAnsi="Times New Roman" w:cs="Times New Roman"/>
          <w:sz w:val="26"/>
          <w:szCs w:val="26"/>
        </w:rPr>
      </w:pPr>
      <w:r>
        <w:rPr>
          <w:rFonts w:ascii="Times New Roman" w:hAnsi="Times New Roman" w:cs="Times New Roman"/>
          <w:sz w:val="26"/>
          <w:szCs w:val="26"/>
        </w:rPr>
        <w:t>Đề tài “Phát hiện tin giả bằng xử lý ngôn ngữ tự nhiên nhằm mục đích nghiên cứu và áp dụng các kỹ thuật của Natural Language Processing (NLP) kết hợp với các mô hình học máy (Machine Learning)” để xây dựng một mô hình có khả năng nhận diện tin thật và tin giả một cách chính xác.</w:t>
      </w:r>
    </w:p>
    <w:p w14:paraId="4E64145C" w14:textId="77777777" w:rsidR="0032391C" w:rsidRDefault="00000000">
      <w:pPr>
        <w:pStyle w:val="Heading1"/>
        <w:rPr>
          <w:rFonts w:cs="Times New Roman"/>
          <w:sz w:val="26"/>
          <w:szCs w:val="26"/>
        </w:rPr>
      </w:pPr>
      <w:bookmarkStart w:id="1" w:name="_Toc17649"/>
      <w:r>
        <w:rPr>
          <w:rFonts w:cs="Times New Roman"/>
          <w:sz w:val="26"/>
          <w:szCs w:val="26"/>
        </w:rPr>
        <w:t>PHẦN</w:t>
      </w:r>
      <w:r>
        <w:rPr>
          <w:rFonts w:cs="Times New Roman"/>
          <w:sz w:val="26"/>
          <w:szCs w:val="26"/>
          <w:lang w:val="vi-VN"/>
        </w:rPr>
        <w:t xml:space="preserve"> 1 </w:t>
      </w:r>
      <w:r>
        <w:rPr>
          <w:rFonts w:cs="Times New Roman"/>
          <w:sz w:val="26"/>
          <w:szCs w:val="26"/>
        </w:rPr>
        <w:t>: CƠ SỞ LÝ THUYẾT</w:t>
      </w:r>
      <w:bookmarkEnd w:id="1"/>
    </w:p>
    <w:p w14:paraId="706DFF4F" w14:textId="77777777" w:rsidR="0032391C" w:rsidRDefault="00000000">
      <w:pPr>
        <w:pStyle w:val="Heading2"/>
        <w:numPr>
          <w:ilvl w:val="1"/>
          <w:numId w:val="7"/>
        </w:numPr>
        <w:rPr>
          <w:rFonts w:cs="Times New Roman"/>
        </w:rPr>
      </w:pPr>
      <w:bookmarkStart w:id="2" w:name="_Toc16264"/>
      <w:r>
        <w:rPr>
          <w:rFonts w:cs="Times New Roman"/>
        </w:rPr>
        <w:t>Xử lý ngôn ngữ tự nhiên (NLP)</w:t>
      </w:r>
      <w:bookmarkEnd w:id="2"/>
    </w:p>
    <w:p w14:paraId="46E87D7F" w14:textId="77777777" w:rsidR="0032391C" w:rsidRDefault="00000000">
      <w:pPr>
        <w:rPr>
          <w:rFonts w:ascii="Times New Roman" w:hAnsi="Times New Roman" w:cs="Times New Roman"/>
          <w:sz w:val="26"/>
          <w:szCs w:val="26"/>
        </w:rPr>
      </w:pPr>
      <w:r>
        <w:rPr>
          <w:rFonts w:ascii="Times New Roman" w:hAnsi="Times New Roman" w:cs="Times New Roman"/>
          <w:sz w:val="26"/>
          <w:szCs w:val="26"/>
        </w:rPr>
        <w:t>Xử lý ngôn ngữ tự nhiên (natural language processing - NLP) là một nhánh của trí tuệ nhân tạo tập trung vào các ứng dụng trên ngôn ngữ của con người. Trong trí tuệ nhân tạo thì xử lý ngôn ngữ tự nhiên là một trong những phần khó nhất vì nó liên quan đến việc phải hiểu ý nghĩa ngôn ngữ-công cụ hoàn hảo nhất của tư duy và giao tiếp. Không những vậy còn là lĩnh vực giúp máy tính hiểu, phân tích và xử lý ngôn ngữ của con người. Trong bài toán phát hiện tin giả, NLP đóng vai trò quan trọng trong việc chuyển đổi nội dung văn bản thành dạng dữ liệu có thể học được bởi các mô hình.</w:t>
      </w:r>
    </w:p>
    <w:p w14:paraId="60235E75" w14:textId="77777777" w:rsidR="0032391C" w:rsidRDefault="00000000">
      <w:pPr>
        <w:pStyle w:val="Heading2"/>
        <w:numPr>
          <w:ilvl w:val="1"/>
          <w:numId w:val="7"/>
        </w:numPr>
        <w:rPr>
          <w:rFonts w:cs="Times New Roman"/>
        </w:rPr>
      </w:pPr>
      <w:bookmarkStart w:id="3" w:name="_Toc8109"/>
      <w:r>
        <w:rPr>
          <w:rFonts w:cs="Times New Roman"/>
        </w:rPr>
        <w:t>Các kỹ thuật biểu diễn văn bản:</w:t>
      </w:r>
      <w:bookmarkEnd w:id="3"/>
    </w:p>
    <w:p w14:paraId="47EB88DE" w14:textId="77777777" w:rsidR="0032391C" w:rsidRDefault="00000000">
      <w:pPr>
        <w:pStyle w:val="Heading3"/>
        <w:numPr>
          <w:ilvl w:val="2"/>
          <w:numId w:val="7"/>
        </w:numPr>
        <w:rPr>
          <w:rFonts w:ascii="Times New Roman" w:hAnsi="Times New Roman" w:cs="Times New Roman"/>
          <w:sz w:val="26"/>
          <w:szCs w:val="26"/>
        </w:rPr>
      </w:pPr>
      <w:bookmarkStart w:id="4" w:name="_Toc4205"/>
      <w:r>
        <w:rPr>
          <w:rFonts w:ascii="Times New Roman" w:hAnsi="Times New Roman" w:cs="Times New Roman"/>
          <w:sz w:val="26"/>
          <w:szCs w:val="26"/>
        </w:rPr>
        <w:t>GIỚI THIỆU</w:t>
      </w:r>
      <w:bookmarkEnd w:id="4"/>
    </w:p>
    <w:p w14:paraId="31EE88BD" w14:textId="77777777" w:rsidR="0032391C" w:rsidRDefault="00000000">
      <w:pPr>
        <w:pStyle w:val="NormalWeb"/>
        <w:rPr>
          <w:sz w:val="26"/>
          <w:szCs w:val="26"/>
        </w:rPr>
      </w:pPr>
      <w:r>
        <w:rPr>
          <w:sz w:val="26"/>
          <w:szCs w:val="26"/>
        </w:rPr>
        <w:t>Trong lĩnh vực xử lý ngôn ngữ tự nhiên (Natural Language Processing - NLP), việc chuyển đổi văn bản từ dạng dữ liệu không cấu trúc sang biểu diễn số học đóng vai trò nền tảng, cho phép các mô hình học máy xử lý, phân tích và rút trích thông tin hiệu quả. Báo cáo này tập trung vào kỹ thuật TF-IDF (Term Frequency - Inverse Document Frequency), đại diện cho sự tiến hóa từ các phương pháp biểu diễn rời rạc đơn giản đến các mô hình liên tục phức tạp hơn. Những kỹ thuật này không chỉ nâng cao hiệu suất trong các nhiệm vụ cốt lõi như phân loại văn bản, tìm kiếm thông tin và hiểu ngữ nghĩa, mà còn hỗ trợ các ứng dụng thực tế trong các hệ thống tiên tiến.</w:t>
      </w:r>
    </w:p>
    <w:p w14:paraId="27007734" w14:textId="77777777" w:rsidR="0032391C" w:rsidRDefault="00000000">
      <w:pPr>
        <w:pStyle w:val="NormalWeb"/>
        <w:rPr>
          <w:sz w:val="26"/>
          <w:szCs w:val="26"/>
        </w:rPr>
      </w:pPr>
      <w:r>
        <w:rPr>
          <w:sz w:val="26"/>
          <w:szCs w:val="26"/>
        </w:rPr>
        <w:lastRenderedPageBreak/>
        <w:t>Phân tích trong báo cáo sẽ bao gồm: định nghĩa chi tiết, cơ chế hoạt động, ưu nhược điểm, và ứng dụng kỹ thuật TF-IDF vào thực tiễn để giải quyết bài toán phân loại tin giả.</w:t>
      </w:r>
    </w:p>
    <w:p w14:paraId="57E9D6BD" w14:textId="77777777" w:rsidR="0032391C" w:rsidRDefault="00000000">
      <w:pPr>
        <w:pStyle w:val="NormalWeb"/>
        <w:rPr>
          <w:sz w:val="26"/>
          <w:szCs w:val="26"/>
        </w:rPr>
      </w:pPr>
      <w:r>
        <w:rPr>
          <w:sz w:val="26"/>
          <w:szCs w:val="26"/>
        </w:rPr>
        <w:t>Văn bản, với bản chất là dữ liệu không cấu trúc gồm chuỗi ký tự, tạo ra thách thức lớn cho máy tính khi xử lý trực tiếp mà không có sự chuyển đổi. Các kỹ thuật biểu diễn văn bản giải quyết vấn đề này bằng cách biến đổi chuỗi ký tự thành các vector số học, từ đó cho phép áp dụng các thuật toán toán học và học máy một cách hiệu quả. Quá trình này là bước đầu tiên quan trọng trong chuỗi xử lý NLP, giúp mô hình học được các mẫu ngữ nghĩa và ngữ cảnh từ dữ liệu văn bản.</w:t>
      </w:r>
    </w:p>
    <w:p w14:paraId="40DFEA20" w14:textId="77777777" w:rsidR="0032391C" w:rsidRDefault="00000000">
      <w:pPr>
        <w:pStyle w:val="NormalWeb"/>
        <w:rPr>
          <w:sz w:val="26"/>
          <w:szCs w:val="26"/>
        </w:rPr>
      </w:pPr>
      <w:r>
        <w:rPr>
          <w:sz w:val="26"/>
          <w:szCs w:val="26"/>
        </w:rPr>
        <w:t>Những kỹ thuật biểu diễn này đã được áp dụng rộng rãi trong các hệ thống thực tế, chẳng hạn như:</w:t>
      </w:r>
    </w:p>
    <w:p w14:paraId="6925A2D1" w14:textId="77777777" w:rsidR="0032391C" w:rsidRDefault="00000000">
      <w:pPr>
        <w:numPr>
          <w:ilvl w:val="0"/>
          <w:numId w:val="8"/>
        </w:numPr>
        <w:spacing w:beforeAutospacing="1" w:after="0" w:afterAutospacing="1"/>
        <w:rPr>
          <w:rFonts w:ascii="Times New Roman" w:hAnsi="Times New Roman" w:cs="Times New Roman"/>
          <w:sz w:val="26"/>
          <w:szCs w:val="26"/>
        </w:rPr>
      </w:pPr>
      <w:r>
        <w:rPr>
          <w:rFonts w:ascii="Times New Roman" w:hAnsi="Times New Roman" w:cs="Times New Roman"/>
          <w:sz w:val="26"/>
          <w:szCs w:val="26"/>
        </w:rPr>
        <w:t>Công cụ tìm kiếm (ví dụ: Google Search), nơi văn bản được biểu diễn để tối ưu hóa kết quả tìm kiếm dựa trên độ liên quan.</w:t>
      </w:r>
    </w:p>
    <w:p w14:paraId="63E419EB" w14:textId="77777777" w:rsidR="0032391C" w:rsidRDefault="00000000">
      <w:pPr>
        <w:numPr>
          <w:ilvl w:val="0"/>
          <w:numId w:val="8"/>
        </w:numPr>
        <w:spacing w:beforeAutospacing="1" w:after="0" w:afterAutospacing="1"/>
        <w:rPr>
          <w:rFonts w:ascii="Times New Roman" w:hAnsi="Times New Roman" w:cs="Times New Roman"/>
          <w:sz w:val="26"/>
          <w:szCs w:val="26"/>
        </w:rPr>
      </w:pPr>
      <w:r>
        <w:rPr>
          <w:rFonts w:ascii="Times New Roman" w:hAnsi="Times New Roman" w:cs="Times New Roman"/>
          <w:sz w:val="26"/>
          <w:szCs w:val="26"/>
        </w:rPr>
        <w:t>Phân tích cảm xúc (sentiment analysis), giúp xác định ý kiến tích cực hoặc tiêu cực từ dữ liệu người dùng.</w:t>
      </w:r>
    </w:p>
    <w:p w14:paraId="40C33F16" w14:textId="77777777" w:rsidR="0032391C" w:rsidRDefault="00000000">
      <w:pPr>
        <w:numPr>
          <w:ilvl w:val="0"/>
          <w:numId w:val="8"/>
        </w:numPr>
        <w:spacing w:beforeAutospacing="1" w:after="0" w:afterAutospacing="1"/>
        <w:rPr>
          <w:rFonts w:ascii="Times New Roman" w:hAnsi="Times New Roman" w:cs="Times New Roman"/>
          <w:sz w:val="26"/>
          <w:szCs w:val="26"/>
        </w:rPr>
      </w:pPr>
      <w:r>
        <w:rPr>
          <w:rFonts w:ascii="Times New Roman" w:hAnsi="Times New Roman" w:cs="Times New Roman"/>
          <w:sz w:val="26"/>
          <w:szCs w:val="26"/>
        </w:rPr>
        <w:t>Mô hình ngôn ngữ lớn (ví dụ: BERT hoặc GPT), nơi biểu diễn vector hỗ trợ học sâu và hiểu ngữ nghĩa phức tạp.</w:t>
      </w:r>
    </w:p>
    <w:p w14:paraId="1D580C5B" w14:textId="77777777" w:rsidR="0032391C" w:rsidRDefault="00000000">
      <w:pPr>
        <w:pStyle w:val="Heading3"/>
        <w:rPr>
          <w:rFonts w:ascii="Times New Roman" w:hAnsi="Times New Roman" w:cs="Times New Roman"/>
          <w:sz w:val="26"/>
          <w:szCs w:val="26"/>
        </w:rPr>
      </w:pPr>
      <w:bookmarkStart w:id="5" w:name="_Toc18388"/>
      <w:r>
        <w:rPr>
          <w:rFonts w:ascii="Times New Roman" w:hAnsi="Times New Roman" w:cs="Times New Roman"/>
          <w:sz w:val="26"/>
          <w:szCs w:val="26"/>
        </w:rPr>
        <w:t>1.2.2. TF-IDF (Term Frequency - Inverse Document Frequency):</w:t>
      </w:r>
      <w:bookmarkEnd w:id="5"/>
    </w:p>
    <w:p w14:paraId="55DEBEF9" w14:textId="77777777" w:rsidR="0032391C" w:rsidRDefault="00000000">
      <w:pPr>
        <w:rPr>
          <w:rFonts w:ascii="Times New Roman" w:hAnsi="Times New Roman" w:cs="Times New Roman"/>
          <w:sz w:val="26"/>
          <w:szCs w:val="26"/>
        </w:rPr>
      </w:pPr>
      <w:r>
        <w:rPr>
          <w:rFonts w:ascii="Times New Roman" w:hAnsi="Times New Roman" w:cs="Times New Roman"/>
          <w:sz w:val="26"/>
          <w:szCs w:val="26"/>
        </w:rPr>
        <w:t>TF-IDF là kỹ thuật cải tiến từ BoW, gán trọng số cho từng từ dựa trên tần suất xuất hiện trong văn bản cụ thể (TF) và mức độ đặc trưng của từ đó trong toàn bộ corpus (IDF). Mục tiêu là nhấn mạnh từ quan trọng, giảm ảnh hưởng của từ phổ biến. Và đây sẽ là kỹ thuật nhóm dùng trong đề tài này để áp dụng trong quá trình tiền xử lí dữ liệu.</w:t>
      </w:r>
    </w:p>
    <w:p w14:paraId="5D512DF9" w14:textId="77777777" w:rsidR="0032391C" w:rsidRDefault="00000000">
      <w:pPr>
        <w:pStyle w:val="NormalWeb"/>
        <w:rPr>
          <w:sz w:val="26"/>
          <w:szCs w:val="26"/>
        </w:rPr>
      </w:pPr>
      <w:r>
        <w:rPr>
          <w:sz w:val="26"/>
          <w:szCs w:val="26"/>
        </w:rPr>
        <w:t>TF-IDF là một kỹ thuật thống kê đo lường tầm quan trọng của một từ trong một tài liệu cụ thể so với toàn bộ tập tài liệu. Nó kết hợp hai thành phần chính:</w:t>
      </w:r>
    </w:p>
    <w:p w14:paraId="0E5D894B" w14:textId="77777777" w:rsidR="0032391C" w:rsidRDefault="00000000">
      <w:pPr>
        <w:numPr>
          <w:ilvl w:val="0"/>
          <w:numId w:val="9"/>
        </w:numPr>
        <w:spacing w:beforeAutospacing="1" w:after="0" w:afterAutospacing="1"/>
        <w:rPr>
          <w:rFonts w:ascii="Times New Roman" w:hAnsi="Times New Roman" w:cs="Times New Roman"/>
          <w:sz w:val="26"/>
          <w:szCs w:val="26"/>
        </w:rPr>
      </w:pPr>
      <w:r>
        <w:rPr>
          <w:rStyle w:val="Strong"/>
          <w:rFonts w:ascii="Times New Roman" w:hAnsi="Times New Roman" w:cs="Times New Roman"/>
          <w:sz w:val="26"/>
          <w:szCs w:val="26"/>
        </w:rPr>
        <w:t>Term Frequency (TF)</w:t>
      </w:r>
      <w:r>
        <w:rPr>
          <w:rFonts w:ascii="Times New Roman" w:hAnsi="Times New Roman" w:cs="Times New Roman"/>
          <w:sz w:val="26"/>
          <w:szCs w:val="26"/>
        </w:rPr>
        <w:t>: Tần suất xuất hiện của từ trong tài liệu, phản ánh mức độ liên quan cục bộ.</w:t>
      </w:r>
    </w:p>
    <w:p w14:paraId="3568C1F0" w14:textId="77777777" w:rsidR="0032391C" w:rsidRDefault="00000000">
      <w:pPr>
        <w:numPr>
          <w:ilvl w:val="0"/>
          <w:numId w:val="9"/>
        </w:numPr>
        <w:spacing w:beforeAutospacing="1" w:after="0" w:afterAutospacing="1"/>
        <w:rPr>
          <w:rFonts w:ascii="Times New Roman" w:hAnsi="Times New Roman" w:cs="Times New Roman"/>
          <w:sz w:val="26"/>
          <w:szCs w:val="26"/>
        </w:rPr>
      </w:pPr>
      <w:r>
        <w:rPr>
          <w:rStyle w:val="Strong"/>
          <w:rFonts w:ascii="Times New Roman" w:hAnsi="Times New Roman" w:cs="Times New Roman"/>
          <w:sz w:val="26"/>
          <w:szCs w:val="26"/>
        </w:rPr>
        <w:t>Inverse Document Frequency (IDF)</w:t>
      </w:r>
      <w:r>
        <w:rPr>
          <w:rFonts w:ascii="Times New Roman" w:hAnsi="Times New Roman" w:cs="Times New Roman"/>
          <w:sz w:val="26"/>
          <w:szCs w:val="26"/>
        </w:rPr>
        <w:t>: Nghịch đảo tần suất xuất hiện của từ trong toàn bộ tập tài liệu, giúp giảm trọng số cho các từ phổ biến (như "the" hoặc "and") và tăng trọng số cho các từ đặc trưng.</w:t>
      </w:r>
    </w:p>
    <w:p w14:paraId="0EE4D6CD" w14:textId="77777777" w:rsidR="0032391C" w:rsidRDefault="00000000">
      <w:pPr>
        <w:pStyle w:val="Heading3"/>
        <w:rPr>
          <w:rFonts w:ascii="Times New Roman" w:hAnsi="Times New Roman" w:cs="Times New Roman"/>
          <w:sz w:val="26"/>
          <w:szCs w:val="26"/>
        </w:rPr>
      </w:pPr>
      <w:bookmarkStart w:id="6" w:name="_Toc3353"/>
      <w:r>
        <w:rPr>
          <w:rFonts w:ascii="Times New Roman" w:hAnsi="Times New Roman" w:cs="Times New Roman"/>
          <w:sz w:val="26"/>
          <w:szCs w:val="26"/>
        </w:rPr>
        <w:t>1.2.3.Cơ chế hoạt động của TF-IDF:</w:t>
      </w:r>
      <w:bookmarkEnd w:id="6"/>
    </w:p>
    <w:p w14:paraId="7C113C4D" w14:textId="77777777" w:rsidR="0032391C" w:rsidRDefault="00000000">
      <w:pPr>
        <w:pStyle w:val="NormalWeb"/>
        <w:rPr>
          <w:sz w:val="26"/>
          <w:szCs w:val="26"/>
        </w:rPr>
      </w:pPr>
      <w:r>
        <w:rPr>
          <w:sz w:val="26"/>
          <w:szCs w:val="26"/>
        </w:rPr>
        <w:t>TF-IDF hoạt động bằng cách:</w:t>
      </w:r>
    </w:p>
    <w:p w14:paraId="3C436144" w14:textId="77777777" w:rsidR="0032391C" w:rsidRDefault="00000000">
      <w:pPr>
        <w:numPr>
          <w:ilvl w:val="0"/>
          <w:numId w:val="10"/>
        </w:numPr>
        <w:spacing w:beforeAutospacing="1" w:after="0" w:afterAutospacing="1"/>
        <w:rPr>
          <w:rFonts w:ascii="Times New Roman" w:hAnsi="Times New Roman" w:cs="Times New Roman"/>
          <w:sz w:val="26"/>
          <w:szCs w:val="26"/>
        </w:rPr>
      </w:pPr>
      <w:r>
        <w:rPr>
          <w:rFonts w:ascii="Times New Roman" w:hAnsi="Times New Roman" w:cs="Times New Roman"/>
          <w:sz w:val="26"/>
          <w:szCs w:val="26"/>
        </w:rPr>
        <w:lastRenderedPageBreak/>
        <w:t>Tính toán TF: Đếm số lần từ xuất hiện trong tài liệu và chuẩn hóa (ví dụ: chia cho tổng số từ trong tài liệu).</w:t>
      </w:r>
    </w:p>
    <w:p w14:paraId="7FF73AF3" w14:textId="77777777" w:rsidR="0032391C" w:rsidRDefault="00000000">
      <w:pPr>
        <w:numPr>
          <w:ilvl w:val="0"/>
          <w:numId w:val="10"/>
        </w:numPr>
        <w:spacing w:beforeAutospacing="1" w:after="0" w:afterAutospacing="1"/>
        <w:rPr>
          <w:rFonts w:ascii="Times New Roman" w:hAnsi="Times New Roman" w:cs="Times New Roman"/>
          <w:sz w:val="26"/>
          <w:szCs w:val="26"/>
        </w:rPr>
      </w:pPr>
      <w:r>
        <w:rPr>
          <w:rFonts w:ascii="Times New Roman" w:hAnsi="Times New Roman" w:cs="Times New Roman"/>
          <w:sz w:val="26"/>
          <w:szCs w:val="26"/>
        </w:rPr>
        <w:t>Tính toán IDF: Đánh giá độ hiếm của từ trên toàn bộ corpus.</w:t>
      </w:r>
    </w:p>
    <w:p w14:paraId="4A9D86E5" w14:textId="77777777" w:rsidR="0032391C" w:rsidRDefault="00000000">
      <w:pPr>
        <w:numPr>
          <w:ilvl w:val="0"/>
          <w:numId w:val="10"/>
        </w:numPr>
        <w:spacing w:beforeAutospacing="1" w:after="0" w:afterAutospacing="1"/>
        <w:rPr>
          <w:rFonts w:ascii="Times New Roman" w:hAnsi="Times New Roman" w:cs="Times New Roman"/>
          <w:sz w:val="26"/>
          <w:szCs w:val="26"/>
        </w:rPr>
      </w:pPr>
      <w:r>
        <w:rPr>
          <w:rFonts w:ascii="Times New Roman" w:hAnsi="Times New Roman" w:cs="Times New Roman"/>
          <w:sz w:val="26"/>
          <w:szCs w:val="26"/>
        </w:rPr>
        <w:t>Nhân hai giá trị để tạo vector biểu diễn, nơi mỗi chiều đại diện cho một từ trong từ điển.</w:t>
      </w:r>
    </w:p>
    <w:p w14:paraId="184CDA88" w14:textId="77777777" w:rsidR="0032391C" w:rsidRDefault="00000000">
      <w:pPr>
        <w:pStyle w:val="NormalWeb"/>
        <w:rPr>
          <w:sz w:val="26"/>
          <w:szCs w:val="26"/>
        </w:rPr>
      </w:pPr>
      <w:r>
        <w:rPr>
          <w:sz w:val="26"/>
          <w:szCs w:val="26"/>
        </w:rPr>
        <w:t>Kỹ thuật này chuyển đổi văn bản thành ma trận vector thưa (sparse matrix), phù hợp cho các thuật toán như SVM hoặc Naive Bayes.</w:t>
      </w:r>
    </w:p>
    <w:p w14:paraId="576856FE" w14:textId="77777777" w:rsidR="0032391C" w:rsidRDefault="0032391C">
      <w:pPr>
        <w:rPr>
          <w:rFonts w:ascii="Times New Roman" w:hAnsi="Times New Roman" w:cs="Times New Roman"/>
          <w:sz w:val="26"/>
          <w:szCs w:val="26"/>
        </w:rPr>
      </w:pPr>
    </w:p>
    <w:p w14:paraId="58DE21F8" w14:textId="77777777" w:rsidR="0032391C" w:rsidRDefault="00000000">
      <w:pPr>
        <w:pStyle w:val="Heading2"/>
        <w:numPr>
          <w:ilvl w:val="1"/>
          <w:numId w:val="7"/>
        </w:numPr>
        <w:rPr>
          <w:rFonts w:cs="Times New Roman"/>
        </w:rPr>
      </w:pPr>
      <w:bookmarkStart w:id="7" w:name="_Toc8588"/>
      <w:r>
        <w:rPr>
          <w:rFonts w:cs="Times New Roman"/>
        </w:rPr>
        <w:t>Các mô hình học máy được sử dụng:</w:t>
      </w:r>
      <w:bookmarkEnd w:id="7"/>
    </w:p>
    <w:p w14:paraId="5CC9FCCF" w14:textId="77777777" w:rsidR="0032391C" w:rsidRDefault="00000000">
      <w:pPr>
        <w:rPr>
          <w:rFonts w:ascii="Times New Roman" w:hAnsi="Times New Roman" w:cs="Times New Roman"/>
          <w:sz w:val="26"/>
          <w:szCs w:val="26"/>
        </w:rPr>
      </w:pPr>
      <w:r>
        <w:rPr>
          <w:rFonts w:ascii="Times New Roman" w:hAnsi="Times New Roman" w:cs="Times New Roman"/>
          <w:sz w:val="26"/>
          <w:szCs w:val="26"/>
        </w:rPr>
        <w:t>Sau khi biểu diễn văn bản bằng TF-IDF, các mô hình phân loại được sử dụng để dự đoán nhãn (label) cho văn bản, chẳng hạn như phân loại cảm xúc (positive/negative) hoặc chủ đề (news/sport), đặc biệt là trong chủ đề phát hiện tin giả . Báo cáo này phân tích bốn mô hình phổ biến: Logistic Regression (dễ triển khai với TF-IDF), Decision Tree, Random Forest và KNN (K-Nearest Neighbors). Chúng được áp dụng rộng rãi trong phân loại văn bản, phân tích sẽ nhấn mạnh cách kết hợp chúng với các kỹ thuật biểu diễn từ phần trước.</w:t>
      </w:r>
    </w:p>
    <w:p w14:paraId="4BF4899C" w14:textId="77777777" w:rsidR="0032391C" w:rsidRDefault="00000000">
      <w:pPr>
        <w:rPr>
          <w:rFonts w:ascii="Times New Roman" w:hAnsi="Times New Roman" w:cs="Times New Roman"/>
          <w:sz w:val="26"/>
          <w:szCs w:val="26"/>
        </w:rPr>
      </w:pPr>
      <w:r>
        <w:rPr>
          <w:rFonts w:ascii="Times New Roman" w:hAnsi="Times New Roman" w:cs="Times New Roman"/>
          <w:sz w:val="26"/>
          <w:szCs w:val="26"/>
        </w:rPr>
        <w:t>Phân loại văn bản là nhiệm vụ cốt lõi trong NLP, nơi mô hình học từ dữ liệu có nhãn để dự đoán lớp cho văn bản mới. Logistic Regression và Decision Tree thường kết hợp với TF-IDF để xử lý vector thưa, Vì vậy nhóm đã kết hợp việc biểu diễn văn bản bằng TF-IDF và sử dụng các mô hình phân loại để dự đoán nhãn tin giả hoặc tin thật trong bài toán này</w:t>
      </w:r>
    </w:p>
    <w:p w14:paraId="7F4FFB89" w14:textId="77777777" w:rsidR="0032391C" w:rsidRDefault="00000000">
      <w:pPr>
        <w:pStyle w:val="Heading3"/>
        <w:rPr>
          <w:rFonts w:ascii="Times New Roman" w:hAnsi="Times New Roman" w:cs="Times New Roman"/>
          <w:sz w:val="26"/>
          <w:szCs w:val="26"/>
        </w:rPr>
      </w:pPr>
      <w:bookmarkStart w:id="8" w:name="_Toc862"/>
      <w:r>
        <w:rPr>
          <w:rFonts w:ascii="Times New Roman" w:hAnsi="Times New Roman" w:cs="Times New Roman"/>
          <w:sz w:val="26"/>
          <w:szCs w:val="26"/>
        </w:rPr>
        <w:t>1.3.1 Logistic Regression:</w:t>
      </w:r>
      <w:bookmarkEnd w:id="8"/>
    </w:p>
    <w:p w14:paraId="3A71BD1E" w14:textId="77777777" w:rsidR="0032391C" w:rsidRDefault="00000000">
      <w:pPr>
        <w:rPr>
          <w:rFonts w:ascii="Times New Roman" w:hAnsi="Times New Roman" w:cs="Times New Roman"/>
          <w:sz w:val="26"/>
          <w:szCs w:val="26"/>
        </w:rPr>
      </w:pPr>
      <w:r>
        <w:rPr>
          <w:rFonts w:ascii="Times New Roman" w:hAnsi="Times New Roman" w:cs="Times New Roman"/>
          <w:sz w:val="26"/>
          <w:szCs w:val="26"/>
        </w:rPr>
        <w:t>Logistic Regression là một phương pháp phân loại tuyến tính dựa trên mô hình xác suất, trong đó xác suất đầu ra được mô hình hóa bằng hàm sigmoid của một tổ hợp tuyến tính các đặc trưng. Nhờ đặc tính tuyến tính và khả năng tối ưu hiệu quả trong không gian đặc trưng có chiều lớn, mô hình này đặc biệt phù hợp với dữ liệu văn bản được biểu diễn bằng TF-IDF, vốn có tính thưa cao. Ngoài ra, Logistic Regression dễ huấn luyện, ít nguy cơ overfitting khi kết hợp với các kỹ thuật regularization và thường được sử dụng làm mô hình cơ sở trong phân loại văn bản.</w:t>
      </w:r>
    </w:p>
    <w:p w14:paraId="3870F59A" w14:textId="77777777" w:rsidR="0032391C" w:rsidRDefault="00000000">
      <w:pPr>
        <w:pStyle w:val="Heading3"/>
        <w:rPr>
          <w:rStyle w:val="Heading3Char"/>
          <w:rFonts w:ascii="Times New Roman" w:hAnsi="Times New Roman" w:cs="Times New Roman"/>
          <w:b/>
          <w:bCs/>
          <w:sz w:val="26"/>
          <w:szCs w:val="26"/>
        </w:rPr>
      </w:pPr>
      <w:bookmarkStart w:id="9" w:name="_Toc23707"/>
      <w:r>
        <w:rPr>
          <w:rFonts w:ascii="Times New Roman" w:hAnsi="Times New Roman" w:cs="Times New Roman"/>
          <w:sz w:val="26"/>
          <w:szCs w:val="26"/>
        </w:rPr>
        <w:br/>
        <w:t>1.3.2 Decision Tree:</w:t>
      </w:r>
      <w:bookmarkEnd w:id="9"/>
      <w:r>
        <w:rPr>
          <w:rFonts w:ascii="Times New Roman" w:hAnsi="Times New Roman" w:cs="Times New Roman"/>
          <w:sz w:val="26"/>
          <w:szCs w:val="26"/>
        </w:rPr>
        <w:t xml:space="preserve"> </w:t>
      </w:r>
    </w:p>
    <w:p w14:paraId="608AD648" w14:textId="77777777" w:rsidR="0032391C" w:rsidRDefault="00000000">
      <w:pPr>
        <w:rPr>
          <w:rFonts w:ascii="Times New Roman" w:hAnsi="Times New Roman" w:cs="Times New Roman"/>
          <w:sz w:val="26"/>
          <w:szCs w:val="26"/>
        </w:rPr>
      </w:pPr>
      <w:r>
        <w:rPr>
          <w:rFonts w:ascii="Times New Roman" w:hAnsi="Times New Roman" w:cs="Times New Roman"/>
          <w:sz w:val="26"/>
          <w:szCs w:val="26"/>
        </w:rPr>
        <w:t xml:space="preserve">Decision Tree là một mô hình học máy có giám sát, xây dựng bằng cách phân chia không gian đặc trưng thành các vùng đồng nhất thông qua một chuỗi các quyết định dạng if–then. Tại mỗi nút, thuật toán lựa chọn đặc trưng và ngưỡng chia tối </w:t>
      </w:r>
      <w:r>
        <w:rPr>
          <w:rFonts w:ascii="Times New Roman" w:hAnsi="Times New Roman" w:cs="Times New Roman"/>
          <w:sz w:val="26"/>
          <w:szCs w:val="26"/>
        </w:rPr>
        <w:lastRenderedPageBreak/>
        <w:t>ưu dựa trên các tiêu chí như Information Gain hoặc Gini Index, nhằm tăng độ thuần khiết của dữ liệu tại các nút con. Decision Tree có khả năng áp dụng cho cả bài toán phân loại và hồi quy, đồng thời cho phép diễn giải trực quan quá trình ra quyết định.</w:t>
      </w:r>
    </w:p>
    <w:p w14:paraId="494B70FB" w14:textId="77777777" w:rsidR="0032391C" w:rsidRDefault="00000000">
      <w:pPr>
        <w:pStyle w:val="Heading3"/>
        <w:rPr>
          <w:rFonts w:ascii="Times New Roman" w:hAnsi="Times New Roman" w:cs="Times New Roman"/>
          <w:sz w:val="26"/>
          <w:szCs w:val="26"/>
        </w:rPr>
      </w:pPr>
      <w:bookmarkStart w:id="10" w:name="_Toc57"/>
      <w:r>
        <w:rPr>
          <w:rFonts w:ascii="Times New Roman" w:hAnsi="Times New Roman" w:cs="Times New Roman"/>
          <w:sz w:val="26"/>
          <w:szCs w:val="26"/>
        </w:rPr>
        <w:t>1.3.3 Random Forest:</w:t>
      </w:r>
      <w:bookmarkEnd w:id="10"/>
    </w:p>
    <w:p w14:paraId="6E3A2B71" w14:textId="77777777" w:rsidR="0032391C" w:rsidRDefault="00000000">
      <w:pPr>
        <w:rPr>
          <w:rFonts w:ascii="Times New Roman" w:hAnsi="Times New Roman" w:cs="Times New Roman"/>
          <w:sz w:val="26"/>
          <w:szCs w:val="26"/>
        </w:rPr>
      </w:pPr>
      <w:r>
        <w:rPr>
          <w:rFonts w:ascii="Times New Roman" w:hAnsi="Times New Roman" w:cs="Times New Roman"/>
          <w:sz w:val="26"/>
          <w:szCs w:val="26"/>
        </w:rPr>
        <w:t>Random Forest, được đề xuất bởi Breiman (2001), là một phương pháp ensemble dựa trên tập hợp nhiều cây quyết định không tương quan. Thuật toán sử dụng kỹ thuật bootstrap sampling để tạo các tập huấn luyện khác nhau cho mỗi cây, đồng thời lựa chọn ngẫu nhiên một tập con đặc trưng tại mỗi nút chia. Cách tiếp cận này làm giảm sự phụ thuộc giữa các cây thành viên, từ đó cải thiện hiệu năng dự đoán và giảm overfitting so với các mô hình cây quyết định đơn lẻ..</w:t>
      </w:r>
    </w:p>
    <w:p w14:paraId="48A17B39" w14:textId="77777777" w:rsidR="0032391C" w:rsidRDefault="00000000">
      <w:pPr>
        <w:pStyle w:val="Heading3"/>
        <w:rPr>
          <w:rFonts w:ascii="Times New Roman" w:hAnsi="Times New Roman" w:cs="Times New Roman"/>
          <w:sz w:val="26"/>
          <w:szCs w:val="26"/>
        </w:rPr>
      </w:pPr>
      <w:bookmarkStart w:id="11" w:name="_Toc17683"/>
      <w:r>
        <w:rPr>
          <w:rFonts w:ascii="Times New Roman" w:hAnsi="Times New Roman" w:cs="Times New Roman"/>
          <w:sz w:val="26"/>
          <w:szCs w:val="26"/>
        </w:rPr>
        <w:t>1.3.4 KNN (K-Nearest Neighbors):</w:t>
      </w:r>
      <w:bookmarkEnd w:id="11"/>
    </w:p>
    <w:p w14:paraId="76010635" w14:textId="77777777" w:rsidR="0032391C" w:rsidRDefault="00000000">
      <w:pPr>
        <w:rPr>
          <w:rFonts w:ascii="Times New Roman" w:hAnsi="Times New Roman" w:cs="Times New Roman"/>
          <w:sz w:val="26"/>
          <w:szCs w:val="26"/>
        </w:rPr>
      </w:pPr>
      <w:r>
        <w:rPr>
          <w:rFonts w:ascii="Times New Roman" w:hAnsi="Times New Roman" w:cs="Times New Roman"/>
          <w:sz w:val="26"/>
          <w:szCs w:val="26"/>
        </w:rPr>
        <w:t>K-Nearest Neighbors (KNN) là một thuật toán học máy dựa trên instance, trong đó quá trình dự đoán không yêu cầu huấn luyện mô hình rõ ràng. Thuật toán phân loại một điểm dữ liệu mới bằng cách xác định K điểm dữ liệu gần nhất theo một thước đo khoảng cách nhất định (như Euclidean), sau đó gán nhãn theo nguyên tắc bỏ phiếu đa số. Hiệu năng của KNN phụ thuộc mạnh vào giá trị K và cách chuẩn hóa dữ liệu đầu vào.</w:t>
      </w:r>
    </w:p>
    <w:p w14:paraId="20580A8E" w14:textId="77777777" w:rsidR="0032391C" w:rsidRDefault="00000000">
      <w:pPr>
        <w:rPr>
          <w:rFonts w:ascii="Times New Roman" w:hAnsi="Times New Roman" w:cs="Times New Roman"/>
          <w:sz w:val="26"/>
          <w:szCs w:val="26"/>
        </w:rPr>
      </w:pPr>
      <w:r>
        <w:rPr>
          <w:rFonts w:ascii="Times New Roman" w:hAnsi="Times New Roman" w:cs="Times New Roman"/>
          <w:sz w:val="26"/>
          <w:szCs w:val="26"/>
        </w:rPr>
        <w:br w:type="page"/>
      </w:r>
    </w:p>
    <w:p w14:paraId="6C99A141" w14:textId="77777777" w:rsidR="0032391C" w:rsidRDefault="00000000">
      <w:pPr>
        <w:pStyle w:val="Heading1"/>
        <w:rPr>
          <w:rFonts w:cs="Times New Roman"/>
          <w:sz w:val="26"/>
          <w:szCs w:val="26"/>
        </w:rPr>
      </w:pPr>
      <w:bookmarkStart w:id="12" w:name="_Toc28244"/>
      <w:r>
        <w:rPr>
          <w:rFonts w:cs="Times New Roman"/>
          <w:sz w:val="26"/>
          <w:szCs w:val="26"/>
        </w:rPr>
        <w:lastRenderedPageBreak/>
        <w:t>PHẦN</w:t>
      </w:r>
      <w:r>
        <w:rPr>
          <w:rFonts w:cs="Times New Roman"/>
          <w:sz w:val="26"/>
          <w:szCs w:val="26"/>
          <w:lang w:val="vi-VN"/>
        </w:rPr>
        <w:t xml:space="preserve"> 2 </w:t>
      </w:r>
      <w:r>
        <w:rPr>
          <w:rFonts w:cs="Times New Roman"/>
          <w:sz w:val="26"/>
          <w:szCs w:val="26"/>
        </w:rPr>
        <w:t>: PHƯƠNG PHÁP THỰC HIỆN</w:t>
      </w:r>
      <w:bookmarkEnd w:id="12"/>
    </w:p>
    <w:p w14:paraId="5CCC393E" w14:textId="77777777" w:rsidR="0032391C" w:rsidRDefault="00000000">
      <w:pPr>
        <w:pStyle w:val="Heading2"/>
        <w:rPr>
          <w:rFonts w:cs="Times New Roman"/>
        </w:rPr>
      </w:pPr>
      <w:bookmarkStart w:id="13" w:name="_Toc13903"/>
      <w:r>
        <w:rPr>
          <w:rFonts w:cs="Times New Roman"/>
        </w:rPr>
        <w:t>2</w:t>
      </w:r>
      <w:r>
        <w:rPr>
          <w:rFonts w:cs="Times New Roman"/>
          <w:lang w:val="vi-VN"/>
        </w:rPr>
        <w:t>.</w:t>
      </w:r>
      <w:r>
        <w:rPr>
          <w:rFonts w:cs="Times New Roman"/>
        </w:rPr>
        <w:t>1</w:t>
      </w:r>
      <w:r>
        <w:rPr>
          <w:rFonts w:cs="Times New Roman"/>
          <w:lang w:val="vi-VN"/>
        </w:rPr>
        <w:t>)</w:t>
      </w:r>
      <w:r>
        <w:rPr>
          <w:rFonts w:cs="Times New Roman"/>
        </w:rPr>
        <w:t xml:space="preserve"> Thu thập dữ liệu:</w:t>
      </w:r>
      <w:bookmarkEnd w:id="13"/>
    </w:p>
    <w:p w14:paraId="21BCD877" w14:textId="77777777" w:rsidR="0032391C" w:rsidRDefault="00000000">
      <w:pPr>
        <w:rPr>
          <w:rFonts w:ascii="Times New Roman" w:hAnsi="Times New Roman" w:cs="Times New Roman"/>
          <w:sz w:val="26"/>
          <w:szCs w:val="26"/>
        </w:rPr>
      </w:pPr>
      <w:r>
        <w:rPr>
          <w:rFonts w:ascii="Times New Roman" w:hAnsi="Times New Roman" w:cs="Times New Roman"/>
          <w:b/>
          <w:bCs/>
          <w:sz w:val="26"/>
          <w:szCs w:val="26"/>
        </w:rPr>
        <w:t>Nguồn dữ liệu:</w:t>
      </w:r>
      <w:r>
        <w:rPr>
          <w:rFonts w:ascii="Times New Roman" w:hAnsi="Times New Roman" w:cs="Times New Roman"/>
          <w:sz w:val="26"/>
          <w:szCs w:val="26"/>
        </w:rPr>
        <w:t xml:space="preserve"> Dataset Fake News từ Kaggle</w:t>
      </w:r>
    </w:p>
    <w:p w14:paraId="64C91802" w14:textId="77777777" w:rsidR="0032391C" w:rsidRDefault="00000000">
      <w:pPr>
        <w:rPr>
          <w:rFonts w:ascii="Times New Roman" w:hAnsi="Times New Roman" w:cs="Times New Roman"/>
          <w:sz w:val="26"/>
          <w:szCs w:val="26"/>
        </w:rPr>
      </w:pPr>
      <w:r>
        <w:rPr>
          <w:rFonts w:ascii="Times New Roman" w:hAnsi="Times New Roman" w:cs="Times New Roman"/>
          <w:b/>
          <w:bCs/>
          <w:sz w:val="26"/>
          <w:szCs w:val="26"/>
        </w:rPr>
        <w:t>Kích thước:</w:t>
      </w:r>
      <w:r>
        <w:rPr>
          <w:rFonts w:ascii="Times New Roman" w:hAnsi="Times New Roman" w:cs="Times New Roman"/>
          <w:sz w:val="26"/>
          <w:szCs w:val="26"/>
        </w:rPr>
        <w:t xml:space="preserve"> 23,196 mẫu dữ liệu.</w:t>
      </w:r>
    </w:p>
    <w:p w14:paraId="11AAE935" w14:textId="77777777" w:rsidR="0032391C" w:rsidRDefault="00000000">
      <w:pPr>
        <w:rPr>
          <w:rFonts w:ascii="Times New Roman" w:hAnsi="Times New Roman" w:cs="Times New Roman"/>
          <w:b/>
          <w:bCs/>
          <w:sz w:val="26"/>
          <w:szCs w:val="26"/>
        </w:rPr>
      </w:pPr>
      <w:r>
        <w:rPr>
          <w:rFonts w:ascii="Times New Roman" w:hAnsi="Times New Roman" w:cs="Times New Roman"/>
          <w:b/>
          <w:bCs/>
          <w:sz w:val="26"/>
          <w:szCs w:val="26"/>
        </w:rPr>
        <w:t>Cấu trúc dữ liệu: gồm các cột</w:t>
      </w:r>
    </w:p>
    <w:p w14:paraId="64C15FFB" w14:textId="77777777" w:rsidR="0032391C" w:rsidRDefault="00000000">
      <w:pPr>
        <w:numPr>
          <w:ilvl w:val="0"/>
          <w:numId w:val="11"/>
        </w:numPr>
        <w:rPr>
          <w:rFonts w:ascii="Times New Roman" w:hAnsi="Times New Roman" w:cs="Times New Roman"/>
          <w:sz w:val="26"/>
          <w:szCs w:val="26"/>
        </w:rPr>
      </w:pPr>
      <w:r>
        <w:rPr>
          <w:rFonts w:ascii="Times New Roman" w:hAnsi="Times New Roman" w:cs="Times New Roman"/>
          <w:sz w:val="26"/>
          <w:szCs w:val="26"/>
        </w:rPr>
        <w:t>title: Tiêu đề bài viết.</w:t>
      </w:r>
    </w:p>
    <w:p w14:paraId="698C1632" w14:textId="77777777" w:rsidR="0032391C" w:rsidRDefault="00000000">
      <w:pPr>
        <w:numPr>
          <w:ilvl w:val="0"/>
          <w:numId w:val="11"/>
        </w:numPr>
        <w:rPr>
          <w:rFonts w:ascii="Times New Roman" w:hAnsi="Times New Roman" w:cs="Times New Roman"/>
          <w:sz w:val="26"/>
          <w:szCs w:val="26"/>
        </w:rPr>
      </w:pPr>
      <w:r>
        <w:rPr>
          <w:rFonts w:ascii="Times New Roman" w:hAnsi="Times New Roman" w:cs="Times New Roman"/>
          <w:sz w:val="26"/>
          <w:szCs w:val="26"/>
        </w:rPr>
        <w:t>source_domain: Tên miền nguồn tin.</w:t>
      </w:r>
    </w:p>
    <w:p w14:paraId="3E3C593A" w14:textId="77777777" w:rsidR="0032391C" w:rsidRDefault="00000000">
      <w:pPr>
        <w:numPr>
          <w:ilvl w:val="0"/>
          <w:numId w:val="11"/>
        </w:numPr>
        <w:rPr>
          <w:rFonts w:ascii="Times New Roman" w:hAnsi="Times New Roman" w:cs="Times New Roman"/>
          <w:sz w:val="26"/>
          <w:szCs w:val="26"/>
        </w:rPr>
      </w:pPr>
      <w:r>
        <w:rPr>
          <w:rFonts w:ascii="Times New Roman" w:hAnsi="Times New Roman" w:cs="Times New Roman"/>
          <w:sz w:val="26"/>
          <w:szCs w:val="26"/>
        </w:rPr>
        <w:t>real: Nhãn (Label) - 1 là Tin thật, 0 là Tin giả.</w:t>
      </w:r>
    </w:p>
    <w:p w14:paraId="2C37D07A" w14:textId="77777777" w:rsidR="0032391C" w:rsidRDefault="00000000">
      <w:pPr>
        <w:rPr>
          <w:rFonts w:ascii="Times New Roman" w:hAnsi="Times New Roman" w:cs="Times New Roman"/>
          <w:sz w:val="26"/>
          <w:szCs w:val="26"/>
        </w:rPr>
      </w:pPr>
      <w:r>
        <w:rPr>
          <w:rFonts w:ascii="Times New Roman" w:hAnsi="Times New Roman" w:cs="Times New Roman"/>
          <w:b/>
          <w:bCs/>
          <w:sz w:val="26"/>
          <w:szCs w:val="26"/>
        </w:rPr>
        <w:t>Phân phối nhãn:</w:t>
      </w:r>
      <w:r>
        <w:rPr>
          <w:rFonts w:ascii="Times New Roman" w:hAnsi="Times New Roman" w:cs="Times New Roman"/>
          <w:sz w:val="26"/>
          <w:szCs w:val="26"/>
        </w:rPr>
        <w:t xml:space="preserve"> Dữ liệu có sự mất cân bằng nhẹ (Tin thật: khoảng 17,441 mẫu, Tin giả:  khoảng 5,755 mẫu). Nhóm đã sử dụng kỹ thuật Class Weight (trọng số lớp) trong quá trình huấn luyện để xử lý vấn đề này.</w:t>
      </w:r>
    </w:p>
    <w:p w14:paraId="744599F4" w14:textId="77777777" w:rsidR="0032391C" w:rsidRDefault="00000000">
      <w:pPr>
        <w:pStyle w:val="Heading3"/>
        <w:rPr>
          <w:rFonts w:ascii="Times New Roman" w:hAnsi="Times New Roman" w:cs="Times New Roman"/>
          <w:sz w:val="26"/>
          <w:szCs w:val="26"/>
        </w:rPr>
      </w:pPr>
      <w:bookmarkStart w:id="14" w:name="_Toc20888"/>
      <w:r>
        <w:rPr>
          <w:rFonts w:ascii="Times New Roman" w:hAnsi="Times New Roman" w:cs="Times New Roman"/>
          <w:sz w:val="26"/>
          <w:szCs w:val="26"/>
        </w:rPr>
        <w:t>Lý do chọn dataset này:</w:t>
      </w:r>
      <w:bookmarkEnd w:id="14"/>
    </w:p>
    <w:p w14:paraId="2D302A57" w14:textId="77777777" w:rsidR="0032391C" w:rsidRDefault="00000000">
      <w:pPr>
        <w:rPr>
          <w:rFonts w:ascii="Times New Roman" w:hAnsi="Times New Roman" w:cs="Times New Roman"/>
          <w:sz w:val="26"/>
          <w:szCs w:val="26"/>
        </w:rPr>
      </w:pPr>
      <w:r>
        <w:rPr>
          <w:rFonts w:ascii="Times New Roman" w:hAnsi="Times New Roman" w:cs="Times New Roman"/>
          <w:sz w:val="26"/>
          <w:szCs w:val="26"/>
        </w:rPr>
        <w:t>1. Dataset có quy mô đủ lớn và đa dạng để huấn luyện mô hình phân loại văn bản.</w:t>
      </w:r>
    </w:p>
    <w:p w14:paraId="2BD51975" w14:textId="77777777" w:rsidR="0032391C" w:rsidRDefault="00000000">
      <w:pPr>
        <w:rPr>
          <w:rFonts w:ascii="Times New Roman" w:hAnsi="Times New Roman" w:cs="Times New Roman"/>
          <w:sz w:val="26"/>
          <w:szCs w:val="26"/>
        </w:rPr>
      </w:pPr>
      <w:r>
        <w:rPr>
          <w:rFonts w:ascii="Times New Roman" w:hAnsi="Times New Roman" w:cs="Times New Roman"/>
          <w:sz w:val="26"/>
          <w:szCs w:val="26"/>
        </w:rPr>
        <w:t>2. Được cộng đồng đánh giá cao, giúp đảm bảo chất lượng và tính thực tiễn.</w:t>
      </w:r>
    </w:p>
    <w:p w14:paraId="293E6CC8" w14:textId="77777777" w:rsidR="0032391C" w:rsidRDefault="00000000">
      <w:pPr>
        <w:rPr>
          <w:rFonts w:ascii="Times New Roman" w:hAnsi="Times New Roman" w:cs="Times New Roman"/>
          <w:sz w:val="26"/>
          <w:szCs w:val="26"/>
        </w:rPr>
      </w:pPr>
      <w:r>
        <w:rPr>
          <w:rFonts w:ascii="Times New Roman" w:hAnsi="Times New Roman" w:cs="Times New Roman"/>
          <w:sz w:val="26"/>
          <w:szCs w:val="26"/>
        </w:rPr>
        <w:t>3. Cấu trúc dữ liệu rõ ràng, dễ sử dụng cho các mô hình machine learning và deep learning.</w:t>
      </w:r>
    </w:p>
    <w:p w14:paraId="5ADFEEE0" w14:textId="77777777" w:rsidR="0032391C" w:rsidRDefault="00000000">
      <w:pPr>
        <w:rPr>
          <w:rFonts w:ascii="Times New Roman" w:hAnsi="Times New Roman" w:cs="Times New Roman"/>
          <w:sz w:val="26"/>
          <w:szCs w:val="26"/>
        </w:rPr>
      </w:pPr>
      <w:r>
        <w:rPr>
          <w:rFonts w:ascii="Times New Roman" w:hAnsi="Times New Roman" w:cs="Times New Roman"/>
          <w:sz w:val="26"/>
          <w:szCs w:val="26"/>
        </w:rPr>
        <w:t>4. Phù hợp trực tiếp với mục tiêu của nhóm: phân loại tin thật – tin giả.</w:t>
      </w:r>
    </w:p>
    <w:p w14:paraId="5BDBE662" w14:textId="77777777" w:rsidR="0032391C" w:rsidRDefault="00000000">
      <w:pPr>
        <w:pStyle w:val="Heading3"/>
        <w:rPr>
          <w:rFonts w:ascii="Times New Roman" w:hAnsi="Times New Roman" w:cs="Times New Roman"/>
          <w:sz w:val="26"/>
          <w:szCs w:val="26"/>
        </w:rPr>
      </w:pPr>
      <w:bookmarkStart w:id="15" w:name="_Toc10945"/>
      <w:r>
        <w:rPr>
          <w:rFonts w:ascii="Times New Roman" w:hAnsi="Times New Roman" w:cs="Times New Roman"/>
          <w:sz w:val="26"/>
          <w:szCs w:val="26"/>
        </w:rPr>
        <w:t>Bối cảnh bài toán:</w:t>
      </w:r>
      <w:bookmarkEnd w:id="15"/>
    </w:p>
    <w:p w14:paraId="1E2223BB" w14:textId="77777777" w:rsidR="0032391C" w:rsidRDefault="00000000">
      <w:pPr>
        <w:rPr>
          <w:rFonts w:ascii="Times New Roman" w:hAnsi="Times New Roman" w:cs="Times New Roman"/>
          <w:sz w:val="26"/>
          <w:szCs w:val="26"/>
        </w:rPr>
      </w:pPr>
      <w:r>
        <w:rPr>
          <w:rFonts w:ascii="Times New Roman" w:hAnsi="Times New Roman" w:cs="Times New Roman"/>
          <w:sz w:val="26"/>
          <w:szCs w:val="26"/>
        </w:rPr>
        <w:t>- Phát hiện tin giả (Fake News Detection) là một bài toán thuộc nhánh Text Classification trong xử lý ngôn ngữ tự nhiên (NLP). Nhiệm vụ chính là phân tích nội dung bài báo hoặc đoạn văn để xác định tính xác thực của thông tin. Việc lựa chọn dataset này giúp nhóm triển khai đầy đủ quy trình: tiền xử lý văn bản, biểu diễn dữ liệu, huấn luyện mô hình và đánh giá hiệu quả.</w:t>
      </w:r>
    </w:p>
    <w:p w14:paraId="1EC18684" w14:textId="77777777" w:rsidR="0032391C" w:rsidRDefault="0032391C">
      <w:pPr>
        <w:rPr>
          <w:rFonts w:ascii="Times New Roman" w:hAnsi="Times New Roman" w:cs="Times New Roman"/>
          <w:sz w:val="26"/>
          <w:szCs w:val="26"/>
        </w:rPr>
      </w:pPr>
    </w:p>
    <w:p w14:paraId="015237AB" w14:textId="77777777" w:rsidR="0032391C" w:rsidRDefault="00000000">
      <w:pPr>
        <w:pStyle w:val="Heading2"/>
        <w:rPr>
          <w:rFonts w:cs="Times New Roman"/>
        </w:rPr>
      </w:pPr>
      <w:bookmarkStart w:id="16" w:name="_Toc20524"/>
      <w:r>
        <w:rPr>
          <w:rFonts w:cs="Times New Roman"/>
        </w:rPr>
        <w:t>2.2. Tiền xử lý văn bản (Preprocessing)</w:t>
      </w:r>
      <w:bookmarkEnd w:id="16"/>
    </w:p>
    <w:p w14:paraId="4A2E5A10" w14:textId="77777777" w:rsidR="0032391C" w:rsidRDefault="00000000">
      <w:pPr>
        <w:rPr>
          <w:rFonts w:ascii="Times New Roman" w:hAnsi="Times New Roman" w:cs="Times New Roman"/>
          <w:sz w:val="26"/>
          <w:szCs w:val="26"/>
        </w:rPr>
      </w:pPr>
      <w:r>
        <w:rPr>
          <w:rFonts w:ascii="Times New Roman" w:hAnsi="Times New Roman" w:cs="Times New Roman"/>
          <w:sz w:val="26"/>
          <w:szCs w:val="26"/>
        </w:rPr>
        <w:t>Mục tiêu: Làm cho dữ liệu văn bản “sạch” và “thống nhất” để mô hình hiểu được. Khi lấy dữ liệu từ Kaggle, văn bản có thể chứa ký tự lạ, dấu câu, từ vô nghĩa, viết hoa, emoji,… Dễ làm máy tính không hiểu, nên phải tiền xử lý lại.</w:t>
      </w:r>
    </w:p>
    <w:p w14:paraId="6F41E177" w14:textId="77777777" w:rsidR="0032391C" w:rsidRDefault="00000000">
      <w:pPr>
        <w:rPr>
          <w:rFonts w:ascii="Times New Roman" w:hAnsi="Times New Roman" w:cs="Times New Roman"/>
          <w:sz w:val="26"/>
          <w:szCs w:val="26"/>
        </w:rPr>
      </w:pPr>
      <w:r>
        <w:rPr>
          <w:rFonts w:ascii="Times New Roman" w:hAnsi="Times New Roman" w:cs="Times New Roman"/>
          <w:sz w:val="26"/>
          <w:szCs w:val="26"/>
        </w:rPr>
        <w:t>Các bước thực hiện:</w:t>
      </w:r>
    </w:p>
    <w:p w14:paraId="4D738CBD" w14:textId="77777777" w:rsidR="0032391C" w:rsidRDefault="00000000">
      <w:pPr>
        <w:pStyle w:val="Heading3"/>
        <w:numPr>
          <w:ilvl w:val="0"/>
          <w:numId w:val="12"/>
        </w:numPr>
        <w:rPr>
          <w:rFonts w:ascii="Times New Roman" w:hAnsi="Times New Roman" w:cs="Times New Roman"/>
          <w:sz w:val="26"/>
          <w:szCs w:val="26"/>
        </w:rPr>
      </w:pPr>
      <w:bookmarkStart w:id="17" w:name="_Toc30571"/>
      <w:r>
        <w:rPr>
          <w:rFonts w:ascii="Times New Roman" w:hAnsi="Times New Roman" w:cs="Times New Roman"/>
          <w:sz w:val="26"/>
          <w:szCs w:val="26"/>
        </w:rPr>
        <w:lastRenderedPageBreak/>
        <w:t>Kết hợp đặc trưng:</w:t>
      </w:r>
      <w:bookmarkEnd w:id="17"/>
      <w:r>
        <w:rPr>
          <w:rFonts w:ascii="Times New Roman" w:hAnsi="Times New Roman" w:cs="Times New Roman"/>
          <w:sz w:val="26"/>
          <w:szCs w:val="26"/>
        </w:rPr>
        <w:t xml:space="preserve"> </w:t>
      </w:r>
    </w:p>
    <w:p w14:paraId="64EB07E6" w14:textId="77777777" w:rsidR="0032391C" w:rsidRDefault="00000000">
      <w:pPr>
        <w:pStyle w:val="NormalWeb"/>
        <w:rPr>
          <w:sz w:val="26"/>
          <w:szCs w:val="26"/>
        </w:rPr>
      </w:pPr>
      <w:r>
        <w:rPr>
          <w:sz w:val="26"/>
          <w:szCs w:val="26"/>
        </w:rPr>
        <w:t xml:space="preserve">Tạo cột dữ liệu mới </w:t>
      </w:r>
      <w:r>
        <w:rPr>
          <w:rStyle w:val="HTMLCode"/>
          <w:rFonts w:ascii="Times New Roman" w:hAnsi="Times New Roman" w:cs="Times New Roman"/>
          <w:sz w:val="26"/>
          <w:szCs w:val="26"/>
        </w:rPr>
        <w:t>combined</w:t>
      </w:r>
      <w:r>
        <w:rPr>
          <w:sz w:val="26"/>
          <w:szCs w:val="26"/>
        </w:rPr>
        <w:t xml:space="preserve"> bằng cách ghép </w:t>
      </w:r>
      <w:r>
        <w:rPr>
          <w:rStyle w:val="HTMLCode"/>
          <w:rFonts w:ascii="Times New Roman" w:hAnsi="Times New Roman" w:cs="Times New Roman"/>
          <w:sz w:val="26"/>
          <w:szCs w:val="26"/>
        </w:rPr>
        <w:t>title</w:t>
      </w:r>
      <w:r>
        <w:rPr>
          <w:sz w:val="26"/>
          <w:szCs w:val="26"/>
        </w:rPr>
        <w:t xml:space="preserve"> (tiêu đề) và </w:t>
      </w:r>
      <w:r>
        <w:rPr>
          <w:rStyle w:val="HTMLCode"/>
          <w:rFonts w:ascii="Times New Roman" w:hAnsi="Times New Roman" w:cs="Times New Roman"/>
          <w:sz w:val="26"/>
          <w:szCs w:val="26"/>
        </w:rPr>
        <w:t>source_domain</w:t>
      </w:r>
      <w:r>
        <w:rPr>
          <w:sz w:val="26"/>
          <w:szCs w:val="26"/>
        </w:rPr>
        <w:t xml:space="preserve"> (nguồn tin). Lý do là tên miền và cách đặt tiêu đề thường chứa thông tin quan trọng để xác định tin giả.</w:t>
      </w:r>
    </w:p>
    <w:p w14:paraId="279AE935" w14:textId="77777777" w:rsidR="0032391C" w:rsidRDefault="00000000">
      <w:pPr>
        <w:pStyle w:val="Heading3"/>
        <w:numPr>
          <w:ilvl w:val="0"/>
          <w:numId w:val="12"/>
        </w:numPr>
        <w:rPr>
          <w:rFonts w:ascii="Times New Roman" w:hAnsi="Times New Roman" w:cs="Times New Roman"/>
          <w:sz w:val="26"/>
          <w:szCs w:val="26"/>
        </w:rPr>
      </w:pPr>
      <w:bookmarkStart w:id="18" w:name="_Toc31896"/>
      <w:r>
        <w:rPr>
          <w:rFonts w:ascii="Times New Roman" w:hAnsi="Times New Roman" w:cs="Times New Roman"/>
          <w:sz w:val="26"/>
          <w:szCs w:val="26"/>
        </w:rPr>
        <w:t>Làm sạch văn bản (Text Cleaning):</w:t>
      </w:r>
      <w:bookmarkEnd w:id="18"/>
    </w:p>
    <w:p w14:paraId="7CF16A3F" w14:textId="77777777" w:rsidR="0032391C" w:rsidRDefault="00000000">
      <w:pPr>
        <w:pStyle w:val="NormalWeb"/>
        <w:numPr>
          <w:ilvl w:val="0"/>
          <w:numId w:val="13"/>
        </w:numPr>
        <w:rPr>
          <w:sz w:val="26"/>
          <w:szCs w:val="26"/>
        </w:rPr>
      </w:pPr>
      <w:r>
        <w:rPr>
          <w:b/>
          <w:bCs/>
          <w:sz w:val="26"/>
          <w:szCs w:val="26"/>
        </w:rPr>
        <w:t>Lowercase:</w:t>
      </w:r>
      <w:r>
        <w:rPr>
          <w:sz w:val="26"/>
          <w:szCs w:val="26"/>
        </w:rPr>
        <w:t xml:space="preserve"> Chuyển toàn bộ văn bản về chữ thường.</w:t>
      </w:r>
    </w:p>
    <w:p w14:paraId="5485E47A" w14:textId="77777777" w:rsidR="0032391C" w:rsidRDefault="00000000">
      <w:pPr>
        <w:pStyle w:val="NormalWeb"/>
        <w:numPr>
          <w:ilvl w:val="0"/>
          <w:numId w:val="13"/>
        </w:numPr>
        <w:rPr>
          <w:sz w:val="26"/>
          <w:szCs w:val="26"/>
        </w:rPr>
      </w:pPr>
      <w:r>
        <w:rPr>
          <w:b/>
          <w:bCs/>
          <w:sz w:val="26"/>
          <w:szCs w:val="26"/>
        </w:rPr>
        <w:t>Remove Punctuation:</w:t>
      </w:r>
      <w:r>
        <w:rPr>
          <w:sz w:val="26"/>
          <w:szCs w:val="26"/>
        </w:rPr>
        <w:t xml:space="preserve"> Loại bỏ các dấu câu và ký tự đặc biệt bằng Regex (</w:t>
      </w:r>
      <w:r>
        <w:rPr>
          <w:rStyle w:val="HTMLCode"/>
          <w:rFonts w:ascii="Times New Roman" w:hAnsi="Times New Roman" w:cs="Times New Roman"/>
          <w:sz w:val="26"/>
          <w:szCs w:val="26"/>
        </w:rPr>
        <w:t>re.sub(r'[^\w\s]', '', sentence)</w:t>
      </w:r>
      <w:r>
        <w:rPr>
          <w:sz w:val="26"/>
          <w:szCs w:val="26"/>
        </w:rPr>
        <w:t>).</w:t>
      </w:r>
    </w:p>
    <w:p w14:paraId="2F9B043F" w14:textId="77777777" w:rsidR="0032391C" w:rsidRDefault="00000000">
      <w:pPr>
        <w:pStyle w:val="NormalWeb"/>
        <w:numPr>
          <w:ilvl w:val="0"/>
          <w:numId w:val="13"/>
        </w:numPr>
        <w:rPr>
          <w:sz w:val="26"/>
          <w:szCs w:val="26"/>
        </w:rPr>
      </w:pPr>
      <w:r>
        <w:rPr>
          <w:b/>
          <w:bCs/>
          <w:sz w:val="26"/>
          <w:szCs w:val="26"/>
        </w:rPr>
        <w:t>Remove Stopwords:</w:t>
      </w:r>
      <w:r>
        <w:rPr>
          <w:sz w:val="26"/>
          <w:szCs w:val="26"/>
        </w:rPr>
        <w:t xml:space="preserve"> Loại bỏ các từ dừng (stopwords) tiếng Anh phổ biến (như "the", "is", "at", "which") không mang ý nghĩa phân loại.</w:t>
      </w:r>
    </w:p>
    <w:p w14:paraId="68FEBC40" w14:textId="77777777" w:rsidR="0032391C" w:rsidRDefault="00000000">
      <w:pPr>
        <w:rPr>
          <w:rStyle w:val="Heading3Char"/>
          <w:rFonts w:ascii="Times New Roman" w:hAnsi="Times New Roman" w:cs="Times New Roman"/>
          <w:sz w:val="26"/>
          <w:szCs w:val="26"/>
        </w:rPr>
      </w:pPr>
      <w:r>
        <w:rPr>
          <w:rStyle w:val="Heading3Char"/>
          <w:rFonts w:ascii="Times New Roman" w:hAnsi="Times New Roman" w:cs="Times New Roman"/>
          <w:sz w:val="26"/>
          <w:szCs w:val="26"/>
        </w:rPr>
        <w:br w:type="page"/>
      </w:r>
    </w:p>
    <w:p w14:paraId="0F88DB83" w14:textId="77777777" w:rsidR="0032391C" w:rsidRDefault="00000000">
      <w:pPr>
        <w:numPr>
          <w:ilvl w:val="0"/>
          <w:numId w:val="12"/>
        </w:numPr>
        <w:rPr>
          <w:rFonts w:ascii="Times New Roman" w:hAnsi="Times New Roman" w:cs="Times New Roman"/>
          <w:sz w:val="26"/>
          <w:szCs w:val="26"/>
        </w:rPr>
      </w:pPr>
      <w:bookmarkStart w:id="19" w:name="_Toc30721"/>
      <w:r>
        <w:rPr>
          <w:rStyle w:val="Heading3Char"/>
          <w:rFonts w:ascii="Times New Roman" w:hAnsi="Times New Roman" w:cs="Times New Roman"/>
          <w:sz w:val="26"/>
          <w:szCs w:val="26"/>
        </w:rPr>
        <w:lastRenderedPageBreak/>
        <w:t>Chia tập dữ liệu:</w:t>
      </w:r>
      <w:bookmarkEnd w:id="19"/>
      <w:r>
        <w:rPr>
          <w:rFonts w:ascii="Times New Roman" w:hAnsi="Times New Roman" w:cs="Times New Roman"/>
          <w:sz w:val="26"/>
          <w:szCs w:val="26"/>
        </w:rPr>
        <w:t xml:space="preserve"> </w:t>
      </w:r>
    </w:p>
    <w:p w14:paraId="1059F886" w14:textId="77777777" w:rsidR="0032391C" w:rsidRDefault="00000000">
      <w:pPr>
        <w:rPr>
          <w:rFonts w:ascii="Times New Roman" w:hAnsi="Times New Roman" w:cs="Times New Roman"/>
          <w:sz w:val="26"/>
          <w:szCs w:val="26"/>
        </w:rPr>
      </w:pPr>
      <w:r>
        <w:rPr>
          <w:rFonts w:ascii="Times New Roman" w:hAnsi="Times New Roman" w:cs="Times New Roman"/>
          <w:sz w:val="26"/>
          <w:szCs w:val="26"/>
        </w:rPr>
        <w:t>Dữ liệu được chia theo tỉ lệ 75% Train (Huấn luyện) và 25% Test (Kiểm thử). Tham số stratify=y được sử dụng để đảm bảo tỉ lệ tin thật/giả trong tập Train và Test là tương đồng.</w:t>
      </w:r>
    </w:p>
    <w:p w14:paraId="669FEE8A" w14:textId="77777777" w:rsidR="0032391C" w:rsidRDefault="00000000">
      <w:pPr>
        <w:pStyle w:val="Heading3"/>
        <w:keepNext w:val="0"/>
        <w:keepLines w:val="0"/>
        <w:numPr>
          <w:ilvl w:val="0"/>
          <w:numId w:val="12"/>
        </w:numPr>
        <w:rPr>
          <w:rFonts w:ascii="Times New Roman" w:hAnsi="Times New Roman" w:cs="Times New Roman"/>
          <w:sz w:val="26"/>
          <w:szCs w:val="26"/>
        </w:rPr>
      </w:pPr>
      <w:bookmarkStart w:id="20" w:name="_Toc12779"/>
      <w:r>
        <w:rPr>
          <w:rFonts w:ascii="Times New Roman" w:hAnsi="Times New Roman" w:cs="Times New Roman"/>
          <w:sz w:val="26"/>
          <w:szCs w:val="26"/>
        </w:rPr>
        <w:t>Trích xuất đặc trưng (Feature Extraction)</w:t>
      </w:r>
      <w:bookmarkEnd w:id="20"/>
    </w:p>
    <w:p w14:paraId="208F1760" w14:textId="77777777" w:rsidR="0032391C" w:rsidRDefault="00000000">
      <w:pPr>
        <w:pStyle w:val="NormalWeb"/>
        <w:rPr>
          <w:sz w:val="26"/>
          <w:szCs w:val="26"/>
        </w:rPr>
      </w:pPr>
      <w:r>
        <w:rPr>
          <w:sz w:val="26"/>
          <w:szCs w:val="26"/>
        </w:rPr>
        <w:t xml:space="preserve">Sử dụng </w:t>
      </w:r>
      <w:r>
        <w:rPr>
          <w:rStyle w:val="HTMLCode"/>
          <w:rFonts w:ascii="Times New Roman" w:hAnsi="Times New Roman" w:cs="Times New Roman"/>
          <w:sz w:val="26"/>
          <w:szCs w:val="26"/>
        </w:rPr>
        <w:t>TfidfVectorizer</w:t>
      </w:r>
      <w:r>
        <w:rPr>
          <w:sz w:val="26"/>
          <w:szCs w:val="26"/>
        </w:rPr>
        <w:t xml:space="preserve"> từ thư viện Scikit-learn để chuyển đổi cột văn bản đã làm sạch thành ma trận số.</w:t>
      </w:r>
    </w:p>
    <w:p w14:paraId="2C807F4A" w14:textId="77777777" w:rsidR="0032391C" w:rsidRDefault="00000000">
      <w:pPr>
        <w:pStyle w:val="NormalWeb"/>
        <w:numPr>
          <w:ilvl w:val="0"/>
          <w:numId w:val="14"/>
        </w:numPr>
        <w:rPr>
          <w:sz w:val="26"/>
          <w:szCs w:val="26"/>
        </w:rPr>
      </w:pPr>
      <w:r>
        <w:rPr>
          <w:rStyle w:val="HTMLCode"/>
          <w:rFonts w:ascii="Times New Roman" w:hAnsi="Times New Roman" w:cs="Times New Roman"/>
          <w:sz w:val="26"/>
          <w:szCs w:val="26"/>
        </w:rPr>
        <w:t>fit_transform</w:t>
      </w:r>
      <w:r>
        <w:rPr>
          <w:sz w:val="26"/>
          <w:szCs w:val="26"/>
        </w:rPr>
        <w:t xml:space="preserve"> trên tập Train.</w:t>
      </w:r>
    </w:p>
    <w:p w14:paraId="58A00350" w14:textId="77777777" w:rsidR="0032391C" w:rsidRDefault="00000000">
      <w:pPr>
        <w:pStyle w:val="NormalWeb"/>
        <w:numPr>
          <w:ilvl w:val="0"/>
          <w:numId w:val="14"/>
        </w:numPr>
        <w:rPr>
          <w:sz w:val="26"/>
          <w:szCs w:val="26"/>
        </w:rPr>
      </w:pPr>
      <w:r>
        <w:rPr>
          <w:rStyle w:val="HTMLCode"/>
          <w:rFonts w:ascii="Times New Roman" w:hAnsi="Times New Roman" w:cs="Times New Roman"/>
          <w:sz w:val="26"/>
          <w:szCs w:val="26"/>
        </w:rPr>
        <w:t>transform</w:t>
      </w:r>
      <w:r>
        <w:rPr>
          <w:sz w:val="26"/>
          <w:szCs w:val="26"/>
        </w:rPr>
        <w:t xml:space="preserve"> trên tập Test (để đảm bảo tính khách quan, không để lộ thông tin từ tập Test).</w:t>
      </w:r>
    </w:p>
    <w:p w14:paraId="0DABEE34" w14:textId="77777777" w:rsidR="0032391C" w:rsidRDefault="00000000">
      <w:pPr>
        <w:rPr>
          <w:rFonts w:ascii="Times New Roman" w:hAnsi="Times New Roman" w:cs="Times New Roman"/>
          <w:sz w:val="26"/>
          <w:szCs w:val="26"/>
        </w:rPr>
      </w:pPr>
      <w:r>
        <w:rPr>
          <w:rFonts w:ascii="Times New Roman" w:hAnsi="Times New Roman" w:cs="Times New Roman"/>
          <w:sz w:val="26"/>
          <w:szCs w:val="26"/>
        </w:rPr>
        <w:t xml:space="preserve">Sau khi tiền xử lý, văn bản được chuyển sang vector TF-IDF, sau đó huấn luyện bằng Logistic Regression và Random Forest. </w:t>
      </w:r>
    </w:p>
    <w:p w14:paraId="17DE0813" w14:textId="77777777" w:rsidR="0032391C" w:rsidRDefault="00000000">
      <w:pPr>
        <w:rPr>
          <w:rFonts w:ascii="Times New Roman" w:hAnsi="Times New Roman" w:cs="Times New Roman"/>
          <w:sz w:val="26"/>
          <w:szCs w:val="26"/>
        </w:rPr>
      </w:pPr>
      <w:r>
        <w:rPr>
          <w:rFonts w:ascii="Times New Roman" w:hAnsi="Times New Roman" w:cs="Times New Roman"/>
          <w:sz w:val="26"/>
          <w:szCs w:val="26"/>
        </w:rPr>
        <w:br w:type="page"/>
      </w:r>
    </w:p>
    <w:p w14:paraId="3BE889CF" w14:textId="77777777" w:rsidR="0032391C" w:rsidRDefault="00000000">
      <w:pPr>
        <w:pStyle w:val="Heading1"/>
        <w:rPr>
          <w:rFonts w:cs="Times New Roman"/>
          <w:sz w:val="26"/>
          <w:szCs w:val="26"/>
        </w:rPr>
      </w:pPr>
      <w:bookmarkStart w:id="21" w:name="_Toc22767"/>
      <w:r>
        <w:rPr>
          <w:rFonts w:cs="Times New Roman"/>
          <w:sz w:val="26"/>
          <w:szCs w:val="26"/>
        </w:rPr>
        <w:lastRenderedPageBreak/>
        <w:t>PHẦN</w:t>
      </w:r>
      <w:r>
        <w:rPr>
          <w:rFonts w:cs="Times New Roman"/>
          <w:sz w:val="26"/>
          <w:szCs w:val="26"/>
          <w:lang w:val="vi-VN"/>
        </w:rPr>
        <w:t xml:space="preserve"> 3 </w:t>
      </w:r>
      <w:r>
        <w:rPr>
          <w:rFonts w:cs="Times New Roman"/>
          <w:sz w:val="26"/>
          <w:szCs w:val="26"/>
        </w:rPr>
        <w:t>: THỰC HIỆN VÀ KẾT QUẢ</w:t>
      </w:r>
      <w:bookmarkEnd w:id="21"/>
    </w:p>
    <w:p w14:paraId="62FB99EC" w14:textId="77777777" w:rsidR="0032391C" w:rsidRDefault="00000000">
      <w:pPr>
        <w:rPr>
          <w:rFonts w:ascii="Times New Roman" w:hAnsi="Times New Roman" w:cs="Times New Roman"/>
          <w:sz w:val="26"/>
          <w:szCs w:val="26"/>
        </w:rPr>
      </w:pPr>
      <w:r>
        <w:rPr>
          <w:rFonts w:ascii="Times New Roman" w:hAnsi="Times New Roman" w:cs="Times New Roman"/>
          <w:sz w:val="26"/>
          <w:szCs w:val="26"/>
        </w:rPr>
        <w:t>Nhóm đã tiến hành huấn luyện và đánh giá 4 mô hình. Kết quả chi tiết như sau:</w:t>
      </w:r>
    </w:p>
    <w:p w14:paraId="694CD6C3" w14:textId="77777777" w:rsidR="0032391C" w:rsidRDefault="00000000">
      <w:pPr>
        <w:pStyle w:val="Heading2"/>
        <w:rPr>
          <w:rFonts w:cs="Times New Roman"/>
        </w:rPr>
      </w:pPr>
      <w:bookmarkStart w:id="22" w:name="_Toc6668"/>
      <w:r>
        <w:rPr>
          <w:rFonts w:cs="Times New Roman"/>
        </w:rPr>
        <w:t>a. Logistic Regression</w:t>
      </w:r>
      <w:bookmarkEnd w:id="22"/>
    </w:p>
    <w:p w14:paraId="43D7E37C" w14:textId="77777777" w:rsidR="0032391C" w:rsidRDefault="00000000">
      <w:pPr>
        <w:pStyle w:val="NormalWeb"/>
        <w:rPr>
          <w:sz w:val="26"/>
          <w:szCs w:val="26"/>
        </w:rPr>
      </w:pPr>
      <w:r>
        <w:rPr>
          <w:sz w:val="26"/>
          <w:szCs w:val="26"/>
        </w:rPr>
        <w:t>Là mô hình thống kê tuyến tính được dùng nhiều trong phân loại nhị phân (hai nhãn).</w:t>
      </w:r>
      <w:r>
        <w:rPr>
          <w:sz w:val="26"/>
          <w:szCs w:val="26"/>
        </w:rPr>
        <w:br/>
        <w:t>Nó hoạt động bằng cách tính xác suất một văn bản thuộc về một lớp nào đó dựa trên trọng số của các đặc trưng.</w:t>
      </w:r>
      <w:r>
        <w:rPr>
          <w:sz w:val="26"/>
          <w:szCs w:val="26"/>
        </w:rPr>
        <w:br/>
        <w:t>Ưu điểm: đơn giản, dễ huấn luyện, hiệu quả với dữ liệu TF-IDF.</w:t>
      </w:r>
    </w:p>
    <w:p w14:paraId="4C3EF46C" w14:textId="77777777" w:rsidR="0032391C" w:rsidRDefault="00000000">
      <w:pPr>
        <w:pStyle w:val="NormalWeb"/>
        <w:rPr>
          <w:sz w:val="26"/>
          <w:szCs w:val="26"/>
        </w:rPr>
      </w:pPr>
      <w:r>
        <w:rPr>
          <w:b/>
          <w:bCs/>
          <w:sz w:val="26"/>
          <w:szCs w:val="26"/>
        </w:rPr>
        <w:t>Cấu hình:</w:t>
      </w:r>
      <w:r>
        <w:rPr>
          <w:sz w:val="26"/>
          <w:szCs w:val="26"/>
        </w:rPr>
        <w:t xml:space="preserve"> Solver='saga', Class_weight='balanced' (cân bằng trọng số giữa tin thật và giả).</w:t>
      </w:r>
    </w:p>
    <w:p w14:paraId="2633AE0D" w14:textId="77777777" w:rsidR="0032391C" w:rsidRDefault="00000000">
      <w:pPr>
        <w:pStyle w:val="NormalWeb"/>
        <w:rPr>
          <w:rFonts w:eastAsia="SimSun"/>
          <w:sz w:val="26"/>
          <w:szCs w:val="26"/>
        </w:rPr>
      </w:pPr>
      <w:r>
        <w:rPr>
          <w:b/>
          <w:bCs/>
          <w:sz w:val="26"/>
          <w:szCs w:val="26"/>
        </w:rPr>
        <w:t>Kết quả:</w:t>
      </w:r>
    </w:p>
    <w:p w14:paraId="27A8E1E5" w14:textId="77777777" w:rsidR="0032391C" w:rsidRDefault="00000000">
      <w:pPr>
        <w:pStyle w:val="NormalWeb"/>
        <w:numPr>
          <w:ilvl w:val="0"/>
          <w:numId w:val="15"/>
        </w:numPr>
        <w:rPr>
          <w:sz w:val="26"/>
          <w:szCs w:val="26"/>
        </w:rPr>
      </w:pPr>
      <w:r>
        <w:rPr>
          <w:b/>
          <w:bCs/>
          <w:sz w:val="26"/>
          <w:szCs w:val="26"/>
        </w:rPr>
        <w:t>Accuracy (Train):</w:t>
      </w:r>
      <w:r>
        <w:rPr>
          <w:sz w:val="26"/>
          <w:szCs w:val="26"/>
        </w:rPr>
        <w:t xml:space="preserve"> ~88.56%</w:t>
      </w:r>
    </w:p>
    <w:p w14:paraId="14EED860" w14:textId="77777777" w:rsidR="0032391C" w:rsidRDefault="00000000">
      <w:pPr>
        <w:pStyle w:val="NormalWeb"/>
        <w:numPr>
          <w:ilvl w:val="0"/>
          <w:numId w:val="15"/>
        </w:numPr>
        <w:rPr>
          <w:sz w:val="26"/>
          <w:szCs w:val="26"/>
        </w:rPr>
      </w:pPr>
      <w:r>
        <w:rPr>
          <w:b/>
          <w:bCs/>
          <w:sz w:val="26"/>
          <w:szCs w:val="26"/>
        </w:rPr>
        <w:t>Accuracy (Test):</w:t>
      </w:r>
      <w:r>
        <w:rPr>
          <w:sz w:val="26"/>
          <w:szCs w:val="26"/>
        </w:rPr>
        <w:t xml:space="preserve"> </w:t>
      </w:r>
      <w:r>
        <w:rPr>
          <w:b/>
          <w:bCs/>
          <w:sz w:val="26"/>
          <w:szCs w:val="26"/>
        </w:rPr>
        <w:t>~82.57%</w:t>
      </w:r>
    </w:p>
    <w:p w14:paraId="29EF879C" w14:textId="77777777" w:rsidR="0032391C" w:rsidRDefault="00000000">
      <w:pPr>
        <w:pStyle w:val="NormalWeb"/>
        <w:numPr>
          <w:ilvl w:val="0"/>
          <w:numId w:val="15"/>
        </w:numPr>
        <w:rPr>
          <w:sz w:val="26"/>
          <w:szCs w:val="26"/>
        </w:rPr>
      </w:pPr>
      <w:r>
        <w:rPr>
          <w:b/>
          <w:bCs/>
          <w:sz w:val="26"/>
          <w:szCs w:val="26"/>
        </w:rPr>
        <w:t>F1-Score (Test):</w:t>
      </w:r>
      <w:r>
        <w:rPr>
          <w:sz w:val="26"/>
          <w:szCs w:val="26"/>
        </w:rPr>
        <w:t xml:space="preserve"> ~83.00%</w:t>
      </w:r>
    </w:p>
    <w:p w14:paraId="65323001" w14:textId="77777777" w:rsidR="0032391C" w:rsidRDefault="00000000">
      <w:pPr>
        <w:pStyle w:val="NormalWeb"/>
        <w:rPr>
          <w:rFonts w:eastAsia="SimSun"/>
          <w:sz w:val="26"/>
          <w:szCs w:val="26"/>
        </w:rPr>
      </w:pPr>
      <w:r>
        <w:rPr>
          <w:rFonts w:eastAsia="SimSun"/>
          <w:noProof/>
          <w:sz w:val="26"/>
          <w:szCs w:val="26"/>
        </w:rPr>
        <w:drawing>
          <wp:inline distT="0" distB="0" distL="114300" distR="114300" wp14:anchorId="67367BC4" wp14:editId="30370737">
            <wp:extent cx="5882005" cy="3458210"/>
            <wp:effectExtent l="0" t="0" r="635" b="1270"/>
            <wp:docPr id="15"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descr="IMG_256"/>
                    <pic:cNvPicPr>
                      <a:picLocks noChangeAspect="1"/>
                    </pic:cNvPicPr>
                  </pic:nvPicPr>
                  <pic:blipFill>
                    <a:blip r:embed="rId10"/>
                    <a:stretch>
                      <a:fillRect/>
                    </a:stretch>
                  </pic:blipFill>
                  <pic:spPr>
                    <a:xfrm>
                      <a:off x="0" y="0"/>
                      <a:ext cx="5882005" cy="3458210"/>
                    </a:xfrm>
                    <a:prstGeom prst="rect">
                      <a:avLst/>
                    </a:prstGeom>
                    <a:noFill/>
                    <a:ln w="9525">
                      <a:noFill/>
                    </a:ln>
                  </pic:spPr>
                </pic:pic>
              </a:graphicData>
            </a:graphic>
          </wp:inline>
        </w:drawing>
      </w:r>
    </w:p>
    <w:p w14:paraId="51688961" w14:textId="77777777" w:rsidR="0032391C" w:rsidRDefault="00000000">
      <w:pPr>
        <w:pStyle w:val="NormalWeb"/>
        <w:rPr>
          <w:sz w:val="26"/>
          <w:szCs w:val="26"/>
        </w:rPr>
      </w:pPr>
      <w:r>
        <w:rPr>
          <w:b/>
          <w:bCs/>
          <w:sz w:val="26"/>
          <w:szCs w:val="26"/>
        </w:rPr>
        <w:t>Nhận xét:</w:t>
      </w:r>
      <w:r>
        <w:rPr>
          <w:sz w:val="26"/>
          <w:szCs w:val="26"/>
        </w:rPr>
        <w:t xml:space="preserve"> Mô hình có độ ổn định cao. Chênh lệch giữa tập Train và Test thấp (~6%), cho thấy mô hình </w:t>
      </w:r>
      <w:r>
        <w:rPr>
          <w:b/>
          <w:bCs/>
          <w:sz w:val="26"/>
          <w:szCs w:val="26"/>
        </w:rPr>
        <w:t>không bị Overfitting</w:t>
      </w:r>
      <w:r>
        <w:rPr>
          <w:sz w:val="26"/>
          <w:szCs w:val="26"/>
        </w:rPr>
        <w:t xml:space="preserve"> và có khả năng tổng quát hóa tốt trên dữ liệu mới</w:t>
      </w:r>
    </w:p>
    <w:p w14:paraId="326B211C" w14:textId="77777777" w:rsidR="0032391C" w:rsidRDefault="0032391C">
      <w:pPr>
        <w:pStyle w:val="NormalWeb"/>
        <w:rPr>
          <w:rFonts w:eastAsia="SimSun"/>
          <w:sz w:val="26"/>
          <w:szCs w:val="26"/>
        </w:rPr>
      </w:pPr>
    </w:p>
    <w:p w14:paraId="52E204F7" w14:textId="77777777" w:rsidR="0032391C" w:rsidRDefault="00000000">
      <w:pPr>
        <w:pStyle w:val="Heading2"/>
        <w:rPr>
          <w:rFonts w:cs="Times New Roman"/>
        </w:rPr>
      </w:pPr>
      <w:bookmarkStart w:id="23" w:name="_Toc22249"/>
      <w:r>
        <w:rPr>
          <w:rFonts w:cs="Times New Roman"/>
        </w:rPr>
        <w:t>b. Decision Tree</w:t>
      </w:r>
      <w:bookmarkEnd w:id="23"/>
    </w:p>
    <w:p w14:paraId="43E550BF" w14:textId="77777777" w:rsidR="0032391C" w:rsidRDefault="00000000">
      <w:pPr>
        <w:pStyle w:val="NormalWeb"/>
        <w:rPr>
          <w:sz w:val="26"/>
          <w:szCs w:val="26"/>
        </w:rPr>
      </w:pPr>
      <w:r>
        <w:rPr>
          <w:sz w:val="26"/>
          <w:szCs w:val="26"/>
        </w:rPr>
        <w:t>Là mô hình dựa trên tập hợp nhiều cây quyết định.</w:t>
      </w:r>
      <w:r>
        <w:rPr>
          <w:sz w:val="26"/>
          <w:szCs w:val="26"/>
        </w:rPr>
        <w:br/>
        <w:t>Mỗi cây học một phần dữ liệu khác nhau, và kết quả cuối cùng là sự tổng hợp của các cây.</w:t>
      </w:r>
      <w:r>
        <w:rPr>
          <w:sz w:val="26"/>
          <w:szCs w:val="26"/>
        </w:rPr>
        <w:br/>
        <w:t>Ưu điểm: độ chính xác cao, giảm nguy cơ quá khớp, hoạt động tốt với dữ liệu có nhiều đặc trưng.</w:t>
      </w:r>
    </w:p>
    <w:p w14:paraId="4F578122" w14:textId="77777777" w:rsidR="0032391C" w:rsidRDefault="00000000">
      <w:pPr>
        <w:pStyle w:val="NormalWeb"/>
        <w:rPr>
          <w:sz w:val="26"/>
          <w:szCs w:val="26"/>
        </w:rPr>
      </w:pPr>
      <w:r>
        <w:rPr>
          <w:rFonts w:eastAsia="Symbol"/>
          <w:sz w:val="26"/>
          <w:szCs w:val="26"/>
        </w:rPr>
        <w:t>·</w:t>
      </w:r>
      <w:r>
        <w:rPr>
          <w:rFonts w:eastAsia="SimSun"/>
          <w:sz w:val="26"/>
          <w:szCs w:val="26"/>
        </w:rPr>
        <w:t xml:space="preserve">  </w:t>
      </w:r>
      <w:r>
        <w:rPr>
          <w:b/>
          <w:bCs/>
          <w:sz w:val="26"/>
          <w:szCs w:val="26"/>
        </w:rPr>
        <w:t>Cấu hình:</w:t>
      </w:r>
      <w:r>
        <w:rPr>
          <w:sz w:val="26"/>
          <w:szCs w:val="26"/>
        </w:rPr>
        <w:t xml:space="preserve"> Sử dụng Class_weight='balanced'.</w:t>
      </w:r>
    </w:p>
    <w:p w14:paraId="6B01D5B5" w14:textId="77777777" w:rsidR="0032391C" w:rsidRDefault="00000000">
      <w:pPr>
        <w:pStyle w:val="NormalWeb"/>
        <w:rPr>
          <w:sz w:val="26"/>
          <w:szCs w:val="26"/>
        </w:rPr>
      </w:pPr>
      <w:r>
        <w:rPr>
          <w:b/>
          <w:bCs/>
          <w:sz w:val="26"/>
          <w:szCs w:val="26"/>
        </w:rPr>
        <w:t>Kết quả:</w:t>
      </w:r>
    </w:p>
    <w:p w14:paraId="40707139" w14:textId="77777777" w:rsidR="0032391C" w:rsidRDefault="00000000">
      <w:pPr>
        <w:pStyle w:val="NormalWeb"/>
        <w:numPr>
          <w:ilvl w:val="0"/>
          <w:numId w:val="15"/>
        </w:numPr>
        <w:rPr>
          <w:sz w:val="26"/>
          <w:szCs w:val="26"/>
        </w:rPr>
      </w:pPr>
      <w:r>
        <w:rPr>
          <w:b/>
          <w:bCs/>
          <w:sz w:val="26"/>
          <w:szCs w:val="26"/>
        </w:rPr>
        <w:t>Accuracy (Train):</w:t>
      </w:r>
      <w:r>
        <w:rPr>
          <w:sz w:val="26"/>
          <w:szCs w:val="26"/>
        </w:rPr>
        <w:t xml:space="preserve"> ~99.37% (Gần như tuyệt đối).</w:t>
      </w:r>
    </w:p>
    <w:p w14:paraId="34B463E9" w14:textId="77777777" w:rsidR="0032391C" w:rsidRDefault="00000000">
      <w:pPr>
        <w:pStyle w:val="NormalWeb"/>
        <w:numPr>
          <w:ilvl w:val="0"/>
          <w:numId w:val="15"/>
        </w:numPr>
        <w:rPr>
          <w:sz w:val="26"/>
          <w:szCs w:val="26"/>
        </w:rPr>
      </w:pPr>
      <w:r>
        <w:rPr>
          <w:b/>
          <w:bCs/>
          <w:sz w:val="26"/>
          <w:szCs w:val="26"/>
        </w:rPr>
        <w:t>Accuracy (Test):</w:t>
      </w:r>
      <w:r>
        <w:rPr>
          <w:sz w:val="26"/>
          <w:szCs w:val="26"/>
        </w:rPr>
        <w:t xml:space="preserve"> </w:t>
      </w:r>
      <w:r>
        <w:rPr>
          <w:b/>
          <w:bCs/>
          <w:sz w:val="26"/>
          <w:szCs w:val="26"/>
        </w:rPr>
        <w:t>~77.48%</w:t>
      </w:r>
    </w:p>
    <w:p w14:paraId="0769B113" w14:textId="77777777" w:rsidR="0032391C" w:rsidRDefault="00000000">
      <w:pPr>
        <w:pStyle w:val="NormalWeb"/>
        <w:rPr>
          <w:sz w:val="26"/>
          <w:szCs w:val="26"/>
        </w:rPr>
      </w:pPr>
      <w:r>
        <w:rPr>
          <w:rFonts w:eastAsia="SimSun"/>
          <w:noProof/>
          <w:sz w:val="26"/>
          <w:szCs w:val="26"/>
        </w:rPr>
        <w:drawing>
          <wp:inline distT="0" distB="0" distL="114300" distR="114300" wp14:anchorId="4A1C89DE" wp14:editId="43E1EF07">
            <wp:extent cx="6163310" cy="3677285"/>
            <wp:effectExtent l="0" t="0" r="8890" b="10795"/>
            <wp:docPr id="16"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 descr="IMG_256"/>
                    <pic:cNvPicPr>
                      <a:picLocks noChangeAspect="1"/>
                    </pic:cNvPicPr>
                  </pic:nvPicPr>
                  <pic:blipFill>
                    <a:blip r:embed="rId11"/>
                    <a:stretch>
                      <a:fillRect/>
                    </a:stretch>
                  </pic:blipFill>
                  <pic:spPr>
                    <a:xfrm>
                      <a:off x="0" y="0"/>
                      <a:ext cx="6163310" cy="3677285"/>
                    </a:xfrm>
                    <a:prstGeom prst="rect">
                      <a:avLst/>
                    </a:prstGeom>
                    <a:noFill/>
                    <a:ln w="9525">
                      <a:noFill/>
                    </a:ln>
                  </pic:spPr>
                </pic:pic>
              </a:graphicData>
            </a:graphic>
          </wp:inline>
        </w:drawing>
      </w:r>
    </w:p>
    <w:p w14:paraId="7CBAC7B1" w14:textId="77777777" w:rsidR="0032391C" w:rsidRDefault="00000000">
      <w:pPr>
        <w:pStyle w:val="NormalWeb"/>
        <w:rPr>
          <w:sz w:val="26"/>
          <w:szCs w:val="26"/>
        </w:rPr>
      </w:pPr>
      <w:r>
        <w:rPr>
          <w:b/>
          <w:bCs/>
          <w:sz w:val="26"/>
          <w:szCs w:val="26"/>
        </w:rPr>
        <w:t>Nhận xét:</w:t>
      </w:r>
      <w:r>
        <w:rPr>
          <w:sz w:val="26"/>
          <w:szCs w:val="26"/>
        </w:rPr>
        <w:t xml:space="preserve"> Có sự chênh lệch rất lớn giữa Train và Test (&gt;20%). Mô hình bị </w:t>
      </w:r>
      <w:r>
        <w:rPr>
          <w:b/>
          <w:bCs/>
          <w:sz w:val="26"/>
          <w:szCs w:val="26"/>
        </w:rPr>
        <w:t>Overfitting nặng</w:t>
      </w:r>
      <w:r>
        <w:rPr>
          <w:sz w:val="26"/>
          <w:szCs w:val="26"/>
        </w:rPr>
        <w:t xml:space="preserve"> (học vẹt dữ liệu huấn luyện) nên hoạt động kém hiệu quả trên dữ liệu kiểm thử. Đây là mô hình kém trong thực tế.</w:t>
      </w:r>
    </w:p>
    <w:p w14:paraId="248BCE6F" w14:textId="77777777" w:rsidR="0032391C" w:rsidRDefault="00000000">
      <w:pPr>
        <w:pStyle w:val="Heading2"/>
        <w:rPr>
          <w:rFonts w:cs="Times New Roman"/>
        </w:rPr>
      </w:pPr>
      <w:bookmarkStart w:id="24" w:name="_Toc30628"/>
      <w:r>
        <w:rPr>
          <w:rFonts w:cs="Times New Roman"/>
        </w:rPr>
        <w:lastRenderedPageBreak/>
        <w:t>c. Random Forest</w:t>
      </w:r>
      <w:bookmarkEnd w:id="24"/>
    </w:p>
    <w:p w14:paraId="227B38FD" w14:textId="77777777" w:rsidR="0032391C" w:rsidRDefault="00000000">
      <w:pPr>
        <w:pStyle w:val="NormalWeb"/>
        <w:rPr>
          <w:sz w:val="26"/>
          <w:szCs w:val="26"/>
        </w:rPr>
      </w:pPr>
      <w:r>
        <w:rPr>
          <w:b/>
          <w:bCs/>
          <w:sz w:val="26"/>
          <w:szCs w:val="26"/>
        </w:rPr>
        <w:t>Cấu hình:</w:t>
      </w:r>
      <w:r>
        <w:rPr>
          <w:sz w:val="26"/>
          <w:szCs w:val="26"/>
        </w:rPr>
        <w:t xml:space="preserve"> </w:t>
      </w:r>
      <w:r>
        <w:rPr>
          <w:rStyle w:val="HTMLCode"/>
          <w:rFonts w:ascii="Times New Roman" w:hAnsi="Times New Roman" w:cs="Times New Roman"/>
          <w:sz w:val="26"/>
          <w:szCs w:val="26"/>
        </w:rPr>
        <w:t>n_estimators=200</w:t>
      </w:r>
      <w:r>
        <w:rPr>
          <w:sz w:val="26"/>
          <w:szCs w:val="26"/>
        </w:rPr>
        <w:t xml:space="preserve"> (200 cây quyết định), </w:t>
      </w:r>
      <w:r>
        <w:rPr>
          <w:rStyle w:val="HTMLCode"/>
          <w:rFonts w:ascii="Times New Roman" w:hAnsi="Times New Roman" w:cs="Times New Roman"/>
          <w:sz w:val="26"/>
          <w:szCs w:val="26"/>
        </w:rPr>
        <w:t>min_samples_split=5</w:t>
      </w:r>
      <w:r>
        <w:rPr>
          <w:sz w:val="26"/>
          <w:szCs w:val="26"/>
        </w:rPr>
        <w:t>, Class_weight='balanced'.</w:t>
      </w:r>
    </w:p>
    <w:p w14:paraId="6C461261" w14:textId="77777777" w:rsidR="0032391C" w:rsidRDefault="00000000">
      <w:pPr>
        <w:pStyle w:val="NormalWeb"/>
        <w:rPr>
          <w:sz w:val="26"/>
          <w:szCs w:val="26"/>
        </w:rPr>
      </w:pPr>
      <w:r>
        <w:rPr>
          <w:b/>
          <w:bCs/>
          <w:sz w:val="26"/>
          <w:szCs w:val="26"/>
        </w:rPr>
        <w:t>Kết quả:</w:t>
      </w:r>
      <w:r>
        <w:rPr>
          <w:rFonts w:eastAsia="SimSun"/>
          <w:sz w:val="26"/>
          <w:szCs w:val="26"/>
        </w:rPr>
        <w:t xml:space="preserve"> </w:t>
      </w:r>
    </w:p>
    <w:p w14:paraId="573C1696" w14:textId="77777777" w:rsidR="0032391C" w:rsidRDefault="00000000">
      <w:pPr>
        <w:pStyle w:val="NormalWeb"/>
        <w:numPr>
          <w:ilvl w:val="0"/>
          <w:numId w:val="15"/>
        </w:numPr>
        <w:rPr>
          <w:sz w:val="26"/>
          <w:szCs w:val="26"/>
        </w:rPr>
      </w:pPr>
      <w:r>
        <w:rPr>
          <w:b/>
          <w:bCs/>
          <w:sz w:val="26"/>
          <w:szCs w:val="26"/>
        </w:rPr>
        <w:t>Accuracy (Train):</w:t>
      </w:r>
      <w:r>
        <w:rPr>
          <w:sz w:val="26"/>
          <w:szCs w:val="26"/>
        </w:rPr>
        <w:t xml:space="preserve"> ~99.39%</w:t>
      </w:r>
    </w:p>
    <w:p w14:paraId="373B625E" w14:textId="77777777" w:rsidR="0032391C" w:rsidRDefault="00000000">
      <w:pPr>
        <w:pStyle w:val="NormalWeb"/>
        <w:numPr>
          <w:ilvl w:val="0"/>
          <w:numId w:val="15"/>
        </w:numPr>
        <w:rPr>
          <w:sz w:val="26"/>
          <w:szCs w:val="26"/>
        </w:rPr>
      </w:pPr>
      <w:r>
        <w:rPr>
          <w:b/>
          <w:bCs/>
          <w:sz w:val="26"/>
          <w:szCs w:val="26"/>
        </w:rPr>
        <w:t>Accuracy (Test):</w:t>
      </w:r>
      <w:r>
        <w:rPr>
          <w:sz w:val="26"/>
          <w:szCs w:val="26"/>
        </w:rPr>
        <w:t xml:space="preserve"> </w:t>
      </w:r>
      <w:r>
        <w:rPr>
          <w:b/>
          <w:bCs/>
          <w:sz w:val="26"/>
          <w:szCs w:val="26"/>
        </w:rPr>
        <w:t>~83.58%</w:t>
      </w:r>
    </w:p>
    <w:p w14:paraId="7C397CDF" w14:textId="77777777" w:rsidR="0032391C" w:rsidRDefault="0032391C">
      <w:pPr>
        <w:pStyle w:val="NormalWeb"/>
        <w:rPr>
          <w:sz w:val="26"/>
          <w:szCs w:val="26"/>
        </w:rPr>
      </w:pPr>
    </w:p>
    <w:p w14:paraId="44787737" w14:textId="77777777" w:rsidR="0032391C" w:rsidRDefault="00000000">
      <w:pPr>
        <w:pStyle w:val="NormalWeb"/>
        <w:rPr>
          <w:rFonts w:eastAsia="SimSun"/>
          <w:sz w:val="26"/>
          <w:szCs w:val="26"/>
        </w:rPr>
      </w:pPr>
      <w:r>
        <w:rPr>
          <w:rFonts w:eastAsia="SimSun"/>
          <w:noProof/>
          <w:sz w:val="26"/>
          <w:szCs w:val="26"/>
        </w:rPr>
        <w:drawing>
          <wp:inline distT="0" distB="0" distL="114300" distR="114300" wp14:anchorId="4D9BB02A" wp14:editId="68C2262E">
            <wp:extent cx="6031865" cy="3599180"/>
            <wp:effectExtent l="0" t="0" r="3175" b="12700"/>
            <wp:docPr id="18"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IMG_256"/>
                    <pic:cNvPicPr>
                      <a:picLocks noChangeAspect="1"/>
                    </pic:cNvPicPr>
                  </pic:nvPicPr>
                  <pic:blipFill>
                    <a:blip r:embed="rId12"/>
                    <a:stretch>
                      <a:fillRect/>
                    </a:stretch>
                  </pic:blipFill>
                  <pic:spPr>
                    <a:xfrm>
                      <a:off x="0" y="0"/>
                      <a:ext cx="6031865" cy="3599180"/>
                    </a:xfrm>
                    <a:prstGeom prst="rect">
                      <a:avLst/>
                    </a:prstGeom>
                    <a:noFill/>
                    <a:ln w="9525">
                      <a:noFill/>
                    </a:ln>
                  </pic:spPr>
                </pic:pic>
              </a:graphicData>
            </a:graphic>
          </wp:inline>
        </w:drawing>
      </w:r>
      <w:r>
        <w:rPr>
          <w:b/>
          <w:bCs/>
          <w:sz w:val="26"/>
          <w:szCs w:val="26"/>
        </w:rPr>
        <w:t>Nhận xét:</w:t>
      </w:r>
      <w:r>
        <w:rPr>
          <w:sz w:val="26"/>
          <w:szCs w:val="26"/>
        </w:rPr>
        <w:t xml:space="preserve"> Random Forest cải thiện đáng kể so với Decision Tree nhờ cơ chế "bỏ phiếu" của nhiều cây. Độ chính xác trên tập Test cao nhất trong các mô hình (~84%), tuy nhiên vẫn tồn tại dấu hiệu Overfitting (Train ~100% vs Test ~84%)</w:t>
      </w:r>
    </w:p>
    <w:p w14:paraId="5C824ABA" w14:textId="77777777" w:rsidR="0032391C" w:rsidRDefault="00000000">
      <w:pPr>
        <w:pStyle w:val="Heading2"/>
        <w:rPr>
          <w:rFonts w:cs="Times New Roman"/>
        </w:rPr>
      </w:pPr>
      <w:bookmarkStart w:id="25" w:name="_Toc18352"/>
      <w:r>
        <w:rPr>
          <w:rFonts w:cs="Times New Roman"/>
        </w:rPr>
        <w:t>d. KNN(K-Nearest Neighbors)</w:t>
      </w:r>
      <w:bookmarkEnd w:id="25"/>
    </w:p>
    <w:p w14:paraId="0D79A1EE" w14:textId="77777777" w:rsidR="0032391C" w:rsidRDefault="00000000">
      <w:pPr>
        <w:pStyle w:val="NormalWeb"/>
        <w:rPr>
          <w:sz w:val="26"/>
          <w:szCs w:val="26"/>
        </w:rPr>
      </w:pPr>
      <w:r>
        <w:rPr>
          <w:b/>
          <w:bCs/>
          <w:sz w:val="26"/>
          <w:szCs w:val="26"/>
        </w:rPr>
        <w:t>Cấu hình:</w:t>
      </w:r>
      <w:r>
        <w:rPr>
          <w:sz w:val="26"/>
          <w:szCs w:val="26"/>
        </w:rPr>
        <w:t xml:space="preserve"> </w:t>
      </w:r>
      <w:r>
        <w:rPr>
          <w:rStyle w:val="HTMLCode"/>
          <w:rFonts w:ascii="Times New Roman" w:hAnsi="Times New Roman" w:cs="Times New Roman"/>
          <w:sz w:val="26"/>
          <w:szCs w:val="26"/>
        </w:rPr>
        <w:t>n_neighbors=5</w:t>
      </w:r>
      <w:r>
        <w:rPr>
          <w:sz w:val="26"/>
          <w:szCs w:val="26"/>
        </w:rPr>
        <w:t>.</w:t>
      </w:r>
    </w:p>
    <w:p w14:paraId="0E45F192" w14:textId="77777777" w:rsidR="0032391C" w:rsidRDefault="00000000">
      <w:pPr>
        <w:pStyle w:val="NormalWeb"/>
        <w:rPr>
          <w:sz w:val="26"/>
          <w:szCs w:val="26"/>
        </w:rPr>
      </w:pPr>
      <w:r>
        <w:rPr>
          <w:b/>
          <w:bCs/>
          <w:sz w:val="26"/>
          <w:szCs w:val="26"/>
        </w:rPr>
        <w:t>Kết quả:</w:t>
      </w:r>
    </w:p>
    <w:p w14:paraId="2C5113CE" w14:textId="77777777" w:rsidR="0032391C" w:rsidRDefault="00000000">
      <w:pPr>
        <w:pStyle w:val="NormalWeb"/>
        <w:numPr>
          <w:ilvl w:val="0"/>
          <w:numId w:val="15"/>
        </w:numPr>
        <w:rPr>
          <w:sz w:val="26"/>
          <w:szCs w:val="26"/>
        </w:rPr>
      </w:pPr>
      <w:r>
        <w:rPr>
          <w:b/>
          <w:bCs/>
          <w:sz w:val="26"/>
          <w:szCs w:val="26"/>
        </w:rPr>
        <w:t>Accuracy (Train):</w:t>
      </w:r>
      <w:r>
        <w:rPr>
          <w:sz w:val="26"/>
          <w:szCs w:val="26"/>
        </w:rPr>
        <w:t xml:space="preserve"> ~86.33%</w:t>
      </w:r>
    </w:p>
    <w:p w14:paraId="3D718E4B" w14:textId="77777777" w:rsidR="0032391C" w:rsidRDefault="00000000">
      <w:pPr>
        <w:pStyle w:val="NormalWeb"/>
        <w:numPr>
          <w:ilvl w:val="0"/>
          <w:numId w:val="15"/>
        </w:numPr>
        <w:rPr>
          <w:sz w:val="26"/>
          <w:szCs w:val="26"/>
        </w:rPr>
      </w:pPr>
      <w:r>
        <w:rPr>
          <w:b/>
          <w:bCs/>
          <w:sz w:val="26"/>
          <w:szCs w:val="26"/>
        </w:rPr>
        <w:t>Accuracy (Test):</w:t>
      </w:r>
      <w:r>
        <w:rPr>
          <w:sz w:val="26"/>
          <w:szCs w:val="26"/>
        </w:rPr>
        <w:t xml:space="preserve"> </w:t>
      </w:r>
      <w:r>
        <w:rPr>
          <w:b/>
          <w:bCs/>
          <w:sz w:val="26"/>
          <w:szCs w:val="26"/>
        </w:rPr>
        <w:t>~80.44%</w:t>
      </w:r>
    </w:p>
    <w:p w14:paraId="486C9F86" w14:textId="77777777" w:rsidR="0032391C" w:rsidRDefault="00000000">
      <w:pPr>
        <w:pStyle w:val="NormalWeb"/>
        <w:rPr>
          <w:sz w:val="26"/>
          <w:szCs w:val="26"/>
        </w:rPr>
      </w:pPr>
      <w:r>
        <w:rPr>
          <w:rFonts w:eastAsia="SimSun"/>
          <w:noProof/>
          <w:sz w:val="26"/>
          <w:szCs w:val="26"/>
        </w:rPr>
        <w:lastRenderedPageBreak/>
        <w:drawing>
          <wp:inline distT="0" distB="0" distL="114300" distR="114300" wp14:anchorId="7B3F9444" wp14:editId="5127E193">
            <wp:extent cx="6211570" cy="3705225"/>
            <wp:effectExtent l="0" t="0" r="6350" b="13335"/>
            <wp:docPr id="19"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6" descr="IMG_256"/>
                    <pic:cNvPicPr>
                      <a:picLocks noChangeAspect="1"/>
                    </pic:cNvPicPr>
                  </pic:nvPicPr>
                  <pic:blipFill>
                    <a:blip r:embed="rId13"/>
                    <a:stretch>
                      <a:fillRect/>
                    </a:stretch>
                  </pic:blipFill>
                  <pic:spPr>
                    <a:xfrm>
                      <a:off x="0" y="0"/>
                      <a:ext cx="6211570" cy="3705225"/>
                    </a:xfrm>
                    <a:prstGeom prst="rect">
                      <a:avLst/>
                    </a:prstGeom>
                    <a:noFill/>
                    <a:ln w="9525">
                      <a:noFill/>
                    </a:ln>
                  </pic:spPr>
                </pic:pic>
              </a:graphicData>
            </a:graphic>
          </wp:inline>
        </w:drawing>
      </w:r>
    </w:p>
    <w:p w14:paraId="0A30AE13" w14:textId="77777777" w:rsidR="0032391C" w:rsidRDefault="00000000">
      <w:pPr>
        <w:pStyle w:val="NormalWeb"/>
        <w:rPr>
          <w:sz w:val="26"/>
          <w:szCs w:val="26"/>
        </w:rPr>
      </w:pPr>
      <w:r>
        <w:rPr>
          <w:b/>
          <w:bCs/>
          <w:sz w:val="26"/>
          <w:szCs w:val="26"/>
        </w:rPr>
        <w:t>Nhận xét:</w:t>
      </w:r>
      <w:r>
        <w:rPr>
          <w:sz w:val="26"/>
          <w:szCs w:val="26"/>
        </w:rPr>
        <w:t xml:space="preserve"> Hiệu suất ở mức trung bình, thấp hơn Logistic Regression và Random Forest. Ngoài ra, KNN tốn nhiều tài nguyên tính toán khi dự đoán với dữ liệu lớn.</w:t>
      </w:r>
    </w:p>
    <w:p w14:paraId="0892D2F1" w14:textId="77777777" w:rsidR="0032391C" w:rsidRDefault="00000000">
      <w:pPr>
        <w:pStyle w:val="Heading2"/>
        <w:rPr>
          <w:rFonts w:cs="Times New Roman"/>
        </w:rPr>
      </w:pPr>
      <w:bookmarkStart w:id="26" w:name="_Toc22592"/>
      <w:r>
        <w:rPr>
          <w:rFonts w:cs="Times New Roman"/>
        </w:rPr>
        <w:t>e. Bảng so sánh trên tập test:</w:t>
      </w:r>
      <w:bookmarkEnd w:id="26"/>
      <w:r>
        <w:rPr>
          <w:rFonts w:cs="Times New Roman"/>
        </w:rPr>
        <w:t xml:space="preserve"> </w:t>
      </w:r>
    </w:p>
    <w:p w14:paraId="03B31855" w14:textId="77777777" w:rsidR="0032391C" w:rsidRDefault="0032391C">
      <w:pPr>
        <w:rPr>
          <w:rFonts w:ascii="Times New Roman" w:hAnsi="Times New Roman" w:cs="Times New Roman"/>
          <w:sz w:val="26"/>
          <w:szCs w:val="26"/>
        </w:rPr>
      </w:pPr>
    </w:p>
    <w:tbl>
      <w:tblPr>
        <w:tblW w:w="0" w:type="auto"/>
        <w:tblLook w:val="04A0" w:firstRow="1" w:lastRow="0" w:firstColumn="1" w:lastColumn="0" w:noHBand="0" w:noVBand="1"/>
      </w:tblPr>
      <w:tblGrid>
        <w:gridCol w:w="1728"/>
        <w:gridCol w:w="1728"/>
        <w:gridCol w:w="1728"/>
        <w:gridCol w:w="1728"/>
        <w:gridCol w:w="1728"/>
      </w:tblGrid>
      <w:tr w:rsidR="0032391C" w14:paraId="5E01363D" w14:textId="77777777">
        <w:tc>
          <w:tcPr>
            <w:tcW w:w="1728" w:type="dxa"/>
          </w:tcPr>
          <w:p w14:paraId="08B931E0" w14:textId="77777777" w:rsidR="0032391C" w:rsidRDefault="00000000">
            <w:pPr>
              <w:jc w:val="center"/>
              <w:rPr>
                <w:rFonts w:ascii="Times New Roman" w:hAnsi="Times New Roman" w:cs="Times New Roman"/>
                <w:b/>
                <w:bCs/>
                <w:sz w:val="26"/>
                <w:szCs w:val="26"/>
              </w:rPr>
            </w:pPr>
            <w:r>
              <w:rPr>
                <w:rFonts w:ascii="Times New Roman" w:hAnsi="Times New Roman" w:cs="Times New Roman"/>
                <w:b/>
                <w:bCs/>
                <w:sz w:val="26"/>
                <w:szCs w:val="26"/>
              </w:rPr>
              <w:t>Mô hình</w:t>
            </w:r>
          </w:p>
        </w:tc>
        <w:tc>
          <w:tcPr>
            <w:tcW w:w="1728" w:type="dxa"/>
          </w:tcPr>
          <w:p w14:paraId="43BB0C4E" w14:textId="77777777" w:rsidR="0032391C" w:rsidRDefault="00000000">
            <w:pPr>
              <w:jc w:val="center"/>
              <w:rPr>
                <w:rFonts w:ascii="Times New Roman" w:hAnsi="Times New Roman" w:cs="Times New Roman"/>
                <w:b/>
                <w:bCs/>
                <w:sz w:val="26"/>
                <w:szCs w:val="26"/>
              </w:rPr>
            </w:pPr>
            <w:r>
              <w:rPr>
                <w:rFonts w:ascii="Times New Roman" w:hAnsi="Times New Roman" w:cs="Times New Roman"/>
                <w:b/>
                <w:bCs/>
                <w:sz w:val="26"/>
                <w:szCs w:val="26"/>
              </w:rPr>
              <w:t>Accuracy</w:t>
            </w:r>
          </w:p>
        </w:tc>
        <w:tc>
          <w:tcPr>
            <w:tcW w:w="1728" w:type="dxa"/>
          </w:tcPr>
          <w:p w14:paraId="79D3F36F" w14:textId="77777777" w:rsidR="0032391C" w:rsidRDefault="00000000">
            <w:pPr>
              <w:jc w:val="center"/>
              <w:rPr>
                <w:rFonts w:ascii="Times New Roman" w:hAnsi="Times New Roman" w:cs="Times New Roman"/>
                <w:b/>
                <w:bCs/>
                <w:sz w:val="26"/>
                <w:szCs w:val="26"/>
              </w:rPr>
            </w:pPr>
            <w:r>
              <w:rPr>
                <w:rFonts w:ascii="Times New Roman" w:hAnsi="Times New Roman" w:cs="Times New Roman"/>
                <w:b/>
                <w:bCs/>
                <w:sz w:val="26"/>
                <w:szCs w:val="26"/>
              </w:rPr>
              <w:t>Precision</w:t>
            </w:r>
          </w:p>
        </w:tc>
        <w:tc>
          <w:tcPr>
            <w:tcW w:w="1728" w:type="dxa"/>
          </w:tcPr>
          <w:p w14:paraId="532EE721" w14:textId="77777777" w:rsidR="0032391C" w:rsidRDefault="00000000">
            <w:pPr>
              <w:jc w:val="center"/>
              <w:rPr>
                <w:rFonts w:ascii="Times New Roman" w:hAnsi="Times New Roman" w:cs="Times New Roman"/>
                <w:b/>
                <w:bCs/>
                <w:sz w:val="26"/>
                <w:szCs w:val="26"/>
              </w:rPr>
            </w:pPr>
            <w:r>
              <w:rPr>
                <w:rFonts w:ascii="Times New Roman" w:hAnsi="Times New Roman" w:cs="Times New Roman"/>
                <w:b/>
                <w:bCs/>
                <w:sz w:val="26"/>
                <w:szCs w:val="26"/>
              </w:rPr>
              <w:t>Recall</w:t>
            </w:r>
          </w:p>
        </w:tc>
        <w:tc>
          <w:tcPr>
            <w:tcW w:w="1728" w:type="dxa"/>
          </w:tcPr>
          <w:p w14:paraId="4965B5EE" w14:textId="77777777" w:rsidR="0032391C" w:rsidRDefault="00000000">
            <w:pPr>
              <w:jc w:val="center"/>
              <w:rPr>
                <w:rFonts w:ascii="Times New Roman" w:hAnsi="Times New Roman" w:cs="Times New Roman"/>
                <w:b/>
                <w:bCs/>
                <w:sz w:val="26"/>
                <w:szCs w:val="26"/>
              </w:rPr>
            </w:pPr>
            <w:r>
              <w:rPr>
                <w:rFonts w:ascii="Times New Roman" w:hAnsi="Times New Roman" w:cs="Times New Roman"/>
                <w:b/>
                <w:bCs/>
                <w:sz w:val="26"/>
                <w:szCs w:val="26"/>
              </w:rPr>
              <w:t>F1-score</w:t>
            </w:r>
          </w:p>
        </w:tc>
      </w:tr>
      <w:tr w:rsidR="0032391C" w14:paraId="1BF77DB9" w14:textId="77777777">
        <w:tc>
          <w:tcPr>
            <w:tcW w:w="1728" w:type="dxa"/>
          </w:tcPr>
          <w:p w14:paraId="6F8AA6A3" w14:textId="77777777" w:rsidR="0032391C" w:rsidRDefault="00000000">
            <w:pPr>
              <w:jc w:val="center"/>
              <w:rPr>
                <w:rFonts w:ascii="Times New Roman" w:hAnsi="Times New Roman" w:cs="Times New Roman"/>
                <w:sz w:val="26"/>
                <w:szCs w:val="26"/>
              </w:rPr>
            </w:pPr>
            <w:r>
              <w:rPr>
                <w:rFonts w:ascii="Times New Roman" w:hAnsi="Times New Roman" w:cs="Times New Roman"/>
                <w:sz w:val="26"/>
                <w:szCs w:val="26"/>
              </w:rPr>
              <w:t>Logistic Regression</w:t>
            </w:r>
          </w:p>
        </w:tc>
        <w:tc>
          <w:tcPr>
            <w:tcW w:w="1728" w:type="dxa"/>
          </w:tcPr>
          <w:p w14:paraId="3527AB4F" w14:textId="77777777" w:rsidR="0032391C" w:rsidRDefault="00000000">
            <w:pPr>
              <w:jc w:val="center"/>
              <w:rPr>
                <w:rFonts w:ascii="Times New Roman" w:hAnsi="Times New Roman" w:cs="Times New Roman"/>
                <w:sz w:val="26"/>
                <w:szCs w:val="26"/>
              </w:rPr>
            </w:pPr>
            <w:r>
              <w:rPr>
                <w:rFonts w:ascii="Times New Roman" w:hAnsi="Times New Roman" w:cs="Times New Roman"/>
                <w:sz w:val="26"/>
                <w:szCs w:val="26"/>
              </w:rPr>
              <w:t>0.8257</w:t>
            </w:r>
          </w:p>
        </w:tc>
        <w:tc>
          <w:tcPr>
            <w:tcW w:w="1728" w:type="dxa"/>
          </w:tcPr>
          <w:p w14:paraId="4DE3C559" w14:textId="77777777" w:rsidR="0032391C" w:rsidRDefault="00000000">
            <w:pPr>
              <w:jc w:val="center"/>
              <w:rPr>
                <w:rFonts w:ascii="Times New Roman" w:hAnsi="Times New Roman" w:cs="Times New Roman"/>
                <w:sz w:val="26"/>
                <w:szCs w:val="26"/>
              </w:rPr>
            </w:pPr>
            <w:r>
              <w:rPr>
                <w:rFonts w:ascii="Times New Roman" w:eastAsia="monospace" w:hAnsi="Times New Roman" w:cs="Times New Roman"/>
                <w:color w:val="1F1F1F"/>
                <w:sz w:val="26"/>
                <w:szCs w:val="26"/>
                <w:shd w:val="clear" w:color="auto" w:fill="FFFFFF"/>
              </w:rPr>
              <w:t>0.8376</w:t>
            </w:r>
          </w:p>
        </w:tc>
        <w:tc>
          <w:tcPr>
            <w:tcW w:w="1728" w:type="dxa"/>
          </w:tcPr>
          <w:p w14:paraId="3616C465" w14:textId="77777777" w:rsidR="0032391C" w:rsidRDefault="00000000">
            <w:pPr>
              <w:jc w:val="center"/>
              <w:rPr>
                <w:rFonts w:ascii="Times New Roman" w:hAnsi="Times New Roman" w:cs="Times New Roman"/>
                <w:sz w:val="26"/>
                <w:szCs w:val="26"/>
              </w:rPr>
            </w:pPr>
            <w:r>
              <w:rPr>
                <w:rFonts w:ascii="Times New Roman" w:eastAsia="monospace" w:hAnsi="Times New Roman" w:cs="Times New Roman"/>
                <w:color w:val="1F1F1F"/>
                <w:sz w:val="26"/>
                <w:szCs w:val="26"/>
                <w:shd w:val="clear" w:color="auto" w:fill="FFFFFF"/>
              </w:rPr>
              <w:t>0.8257</w:t>
            </w:r>
          </w:p>
        </w:tc>
        <w:tc>
          <w:tcPr>
            <w:tcW w:w="1728" w:type="dxa"/>
          </w:tcPr>
          <w:p w14:paraId="22792119" w14:textId="77777777" w:rsidR="0032391C" w:rsidRDefault="00000000">
            <w:pPr>
              <w:jc w:val="center"/>
              <w:rPr>
                <w:rFonts w:ascii="Times New Roman" w:hAnsi="Times New Roman" w:cs="Times New Roman"/>
                <w:sz w:val="26"/>
                <w:szCs w:val="26"/>
              </w:rPr>
            </w:pPr>
            <w:r>
              <w:rPr>
                <w:rFonts w:ascii="Times New Roman" w:eastAsia="monospace" w:hAnsi="Times New Roman" w:cs="Times New Roman"/>
                <w:color w:val="1F1F1F"/>
                <w:sz w:val="26"/>
                <w:szCs w:val="26"/>
                <w:shd w:val="clear" w:color="auto" w:fill="FFFFFF"/>
              </w:rPr>
              <w:t>0.8300</w:t>
            </w:r>
          </w:p>
        </w:tc>
      </w:tr>
      <w:tr w:rsidR="0032391C" w14:paraId="215343AD" w14:textId="77777777">
        <w:tc>
          <w:tcPr>
            <w:tcW w:w="1728" w:type="dxa"/>
          </w:tcPr>
          <w:p w14:paraId="009EDA2F" w14:textId="77777777" w:rsidR="0032391C" w:rsidRDefault="00000000">
            <w:pPr>
              <w:jc w:val="center"/>
              <w:rPr>
                <w:rFonts w:ascii="Times New Roman" w:hAnsi="Times New Roman" w:cs="Times New Roman"/>
                <w:sz w:val="26"/>
                <w:szCs w:val="26"/>
              </w:rPr>
            </w:pPr>
            <w:r>
              <w:rPr>
                <w:rFonts w:ascii="Times New Roman" w:hAnsi="Times New Roman" w:cs="Times New Roman"/>
                <w:sz w:val="26"/>
                <w:szCs w:val="26"/>
              </w:rPr>
              <w:t>Decision Tree</w:t>
            </w:r>
          </w:p>
        </w:tc>
        <w:tc>
          <w:tcPr>
            <w:tcW w:w="1728" w:type="dxa"/>
          </w:tcPr>
          <w:p w14:paraId="6924E47C" w14:textId="77777777" w:rsidR="0032391C" w:rsidRDefault="00000000">
            <w:pPr>
              <w:jc w:val="center"/>
              <w:rPr>
                <w:rFonts w:ascii="Times New Roman" w:hAnsi="Times New Roman" w:cs="Times New Roman"/>
                <w:sz w:val="26"/>
                <w:szCs w:val="26"/>
              </w:rPr>
            </w:pPr>
            <w:r>
              <w:rPr>
                <w:rFonts w:ascii="Times New Roman" w:eastAsia="monospace" w:hAnsi="Times New Roman" w:cs="Times New Roman"/>
                <w:color w:val="1F1F1F"/>
                <w:sz w:val="26"/>
                <w:szCs w:val="26"/>
                <w:shd w:val="clear" w:color="auto" w:fill="FFFFFF"/>
              </w:rPr>
              <w:t>0.7748</w:t>
            </w:r>
          </w:p>
        </w:tc>
        <w:tc>
          <w:tcPr>
            <w:tcW w:w="1728" w:type="dxa"/>
          </w:tcPr>
          <w:p w14:paraId="475E57B8" w14:textId="77777777" w:rsidR="0032391C" w:rsidRDefault="00000000">
            <w:pPr>
              <w:jc w:val="center"/>
              <w:rPr>
                <w:rFonts w:ascii="Times New Roman" w:hAnsi="Times New Roman" w:cs="Times New Roman"/>
                <w:sz w:val="26"/>
                <w:szCs w:val="26"/>
              </w:rPr>
            </w:pPr>
            <w:r>
              <w:rPr>
                <w:rFonts w:ascii="Times New Roman" w:eastAsia="monospace" w:hAnsi="Times New Roman" w:cs="Times New Roman"/>
                <w:color w:val="1F1F1F"/>
                <w:sz w:val="26"/>
                <w:szCs w:val="26"/>
                <w:shd w:val="clear" w:color="auto" w:fill="FFFFFF"/>
              </w:rPr>
              <w:t>0.7870</w:t>
            </w:r>
          </w:p>
        </w:tc>
        <w:tc>
          <w:tcPr>
            <w:tcW w:w="1728" w:type="dxa"/>
          </w:tcPr>
          <w:p w14:paraId="0957F7A7" w14:textId="77777777" w:rsidR="0032391C" w:rsidRDefault="00000000">
            <w:pPr>
              <w:jc w:val="center"/>
              <w:rPr>
                <w:rFonts w:ascii="Times New Roman" w:hAnsi="Times New Roman" w:cs="Times New Roman"/>
                <w:sz w:val="26"/>
                <w:szCs w:val="26"/>
              </w:rPr>
            </w:pPr>
            <w:r>
              <w:rPr>
                <w:rFonts w:ascii="Times New Roman" w:eastAsia="monospace" w:hAnsi="Times New Roman" w:cs="Times New Roman"/>
                <w:color w:val="1F1F1F"/>
                <w:sz w:val="26"/>
                <w:szCs w:val="26"/>
                <w:shd w:val="clear" w:color="auto" w:fill="FFFFFF"/>
              </w:rPr>
              <w:t>0.7748</w:t>
            </w:r>
          </w:p>
        </w:tc>
        <w:tc>
          <w:tcPr>
            <w:tcW w:w="1728" w:type="dxa"/>
          </w:tcPr>
          <w:p w14:paraId="0EC471ED" w14:textId="77777777" w:rsidR="0032391C" w:rsidRDefault="00000000">
            <w:pPr>
              <w:jc w:val="center"/>
              <w:rPr>
                <w:rFonts w:ascii="Times New Roman" w:hAnsi="Times New Roman" w:cs="Times New Roman"/>
                <w:sz w:val="26"/>
                <w:szCs w:val="26"/>
              </w:rPr>
            </w:pPr>
            <w:r>
              <w:rPr>
                <w:rFonts w:ascii="Times New Roman" w:eastAsia="monospace" w:hAnsi="Times New Roman" w:cs="Times New Roman"/>
                <w:color w:val="1F1F1F"/>
                <w:sz w:val="26"/>
                <w:szCs w:val="26"/>
                <w:shd w:val="clear" w:color="auto" w:fill="FFFFFF"/>
              </w:rPr>
              <w:t>0.7798</w:t>
            </w:r>
          </w:p>
        </w:tc>
      </w:tr>
      <w:tr w:rsidR="0032391C" w14:paraId="141228C0" w14:textId="77777777">
        <w:tc>
          <w:tcPr>
            <w:tcW w:w="1728" w:type="dxa"/>
          </w:tcPr>
          <w:p w14:paraId="12580EA1" w14:textId="77777777" w:rsidR="0032391C" w:rsidRDefault="00000000">
            <w:pPr>
              <w:jc w:val="center"/>
              <w:rPr>
                <w:rFonts w:ascii="Times New Roman" w:hAnsi="Times New Roman" w:cs="Times New Roman"/>
                <w:sz w:val="26"/>
                <w:szCs w:val="26"/>
              </w:rPr>
            </w:pPr>
            <w:r>
              <w:rPr>
                <w:rFonts w:ascii="Times New Roman" w:hAnsi="Times New Roman" w:cs="Times New Roman"/>
                <w:sz w:val="26"/>
                <w:szCs w:val="26"/>
              </w:rPr>
              <w:t>Random Forest</w:t>
            </w:r>
          </w:p>
        </w:tc>
        <w:tc>
          <w:tcPr>
            <w:tcW w:w="1728" w:type="dxa"/>
          </w:tcPr>
          <w:p w14:paraId="5735F49A" w14:textId="77777777" w:rsidR="0032391C" w:rsidRDefault="00000000">
            <w:pPr>
              <w:jc w:val="center"/>
              <w:rPr>
                <w:rFonts w:ascii="Times New Roman" w:hAnsi="Times New Roman" w:cs="Times New Roman"/>
                <w:sz w:val="26"/>
                <w:szCs w:val="26"/>
              </w:rPr>
            </w:pPr>
            <w:r>
              <w:rPr>
                <w:rFonts w:ascii="Times New Roman" w:eastAsia="monospace" w:hAnsi="Times New Roman" w:cs="Times New Roman"/>
                <w:color w:val="1F1F1F"/>
                <w:sz w:val="26"/>
                <w:szCs w:val="26"/>
                <w:shd w:val="clear" w:color="auto" w:fill="FFFFFF"/>
              </w:rPr>
              <w:t>0.8358</w:t>
            </w:r>
          </w:p>
        </w:tc>
        <w:tc>
          <w:tcPr>
            <w:tcW w:w="1728" w:type="dxa"/>
          </w:tcPr>
          <w:p w14:paraId="4BF5A80A" w14:textId="77777777" w:rsidR="0032391C" w:rsidRDefault="00000000">
            <w:pPr>
              <w:jc w:val="center"/>
              <w:rPr>
                <w:rFonts w:ascii="Times New Roman" w:hAnsi="Times New Roman" w:cs="Times New Roman"/>
                <w:sz w:val="26"/>
                <w:szCs w:val="26"/>
              </w:rPr>
            </w:pPr>
            <w:r>
              <w:rPr>
                <w:rFonts w:ascii="Times New Roman" w:eastAsia="monospace" w:hAnsi="Times New Roman" w:cs="Times New Roman"/>
                <w:color w:val="1F1F1F"/>
                <w:sz w:val="26"/>
                <w:szCs w:val="26"/>
                <w:shd w:val="clear" w:color="auto" w:fill="FFFFFF"/>
              </w:rPr>
              <w:t>0.8285</w:t>
            </w:r>
          </w:p>
        </w:tc>
        <w:tc>
          <w:tcPr>
            <w:tcW w:w="1728" w:type="dxa"/>
          </w:tcPr>
          <w:p w14:paraId="2A3C5749" w14:textId="77777777" w:rsidR="0032391C" w:rsidRDefault="00000000">
            <w:pPr>
              <w:jc w:val="center"/>
              <w:rPr>
                <w:rFonts w:ascii="Times New Roman" w:hAnsi="Times New Roman" w:cs="Times New Roman"/>
                <w:sz w:val="26"/>
                <w:szCs w:val="26"/>
              </w:rPr>
            </w:pPr>
            <w:r>
              <w:rPr>
                <w:rFonts w:ascii="Times New Roman" w:eastAsia="monospace" w:hAnsi="Times New Roman" w:cs="Times New Roman"/>
                <w:color w:val="1F1F1F"/>
                <w:sz w:val="26"/>
                <w:szCs w:val="26"/>
                <w:shd w:val="clear" w:color="auto" w:fill="FFFFFF"/>
              </w:rPr>
              <w:t>0.8358</w:t>
            </w:r>
          </w:p>
        </w:tc>
        <w:tc>
          <w:tcPr>
            <w:tcW w:w="1728" w:type="dxa"/>
          </w:tcPr>
          <w:p w14:paraId="67ED4237" w14:textId="77777777" w:rsidR="0032391C" w:rsidRDefault="00000000">
            <w:pPr>
              <w:jc w:val="center"/>
              <w:rPr>
                <w:rFonts w:ascii="Times New Roman" w:hAnsi="Times New Roman" w:cs="Times New Roman"/>
                <w:sz w:val="26"/>
                <w:szCs w:val="26"/>
              </w:rPr>
            </w:pPr>
            <w:r>
              <w:rPr>
                <w:rFonts w:ascii="Times New Roman" w:eastAsia="monospace" w:hAnsi="Times New Roman" w:cs="Times New Roman"/>
                <w:color w:val="1F1F1F"/>
                <w:sz w:val="26"/>
                <w:szCs w:val="26"/>
                <w:shd w:val="clear" w:color="auto" w:fill="FFFFFF"/>
              </w:rPr>
              <w:t>0.8300</w:t>
            </w:r>
          </w:p>
        </w:tc>
      </w:tr>
      <w:tr w:rsidR="0032391C" w14:paraId="08F91505" w14:textId="77777777">
        <w:tc>
          <w:tcPr>
            <w:tcW w:w="1728" w:type="dxa"/>
          </w:tcPr>
          <w:p w14:paraId="17B20F64" w14:textId="77777777" w:rsidR="0032391C" w:rsidRDefault="00000000">
            <w:pPr>
              <w:jc w:val="center"/>
              <w:rPr>
                <w:rFonts w:ascii="Times New Roman" w:hAnsi="Times New Roman" w:cs="Times New Roman"/>
                <w:sz w:val="26"/>
                <w:szCs w:val="26"/>
              </w:rPr>
            </w:pPr>
            <w:r>
              <w:rPr>
                <w:rFonts w:ascii="Times New Roman" w:hAnsi="Times New Roman" w:cs="Times New Roman"/>
                <w:sz w:val="26"/>
                <w:szCs w:val="26"/>
              </w:rPr>
              <w:t>KNN (</w:t>
            </w:r>
            <w:r>
              <w:rPr>
                <w:rFonts w:ascii="Times New Roman" w:eastAsia="sans-serif" w:hAnsi="Times New Roman" w:cs="Times New Roman"/>
                <w:color w:val="1F1F1F"/>
                <w:sz w:val="26"/>
                <w:szCs w:val="26"/>
                <w:shd w:val="clear" w:color="auto" w:fill="FFFFFF"/>
              </w:rPr>
              <w:t>K-Nearest Neighbors</w:t>
            </w:r>
            <w:r>
              <w:rPr>
                <w:rFonts w:ascii="Times New Roman" w:hAnsi="Times New Roman" w:cs="Times New Roman"/>
                <w:sz w:val="26"/>
                <w:szCs w:val="26"/>
              </w:rPr>
              <w:t>)</w:t>
            </w:r>
          </w:p>
        </w:tc>
        <w:tc>
          <w:tcPr>
            <w:tcW w:w="1728" w:type="dxa"/>
          </w:tcPr>
          <w:p w14:paraId="2505274D" w14:textId="77777777" w:rsidR="0032391C" w:rsidRDefault="00000000">
            <w:pPr>
              <w:jc w:val="center"/>
              <w:rPr>
                <w:rFonts w:ascii="Times New Roman" w:hAnsi="Times New Roman" w:cs="Times New Roman"/>
                <w:sz w:val="26"/>
                <w:szCs w:val="26"/>
              </w:rPr>
            </w:pPr>
            <w:r>
              <w:rPr>
                <w:rFonts w:ascii="Times New Roman" w:eastAsia="monospace" w:hAnsi="Times New Roman" w:cs="Times New Roman"/>
                <w:color w:val="1F1F1F"/>
                <w:sz w:val="26"/>
                <w:szCs w:val="26"/>
                <w:shd w:val="clear" w:color="auto" w:fill="FFFFFF"/>
              </w:rPr>
              <w:t>0.8044</w:t>
            </w:r>
          </w:p>
        </w:tc>
        <w:tc>
          <w:tcPr>
            <w:tcW w:w="1728" w:type="dxa"/>
          </w:tcPr>
          <w:p w14:paraId="51C182BF" w14:textId="77777777" w:rsidR="0032391C" w:rsidRDefault="00000000">
            <w:pPr>
              <w:jc w:val="center"/>
              <w:rPr>
                <w:rFonts w:ascii="Times New Roman" w:hAnsi="Times New Roman" w:cs="Times New Roman"/>
                <w:sz w:val="26"/>
                <w:szCs w:val="26"/>
              </w:rPr>
            </w:pPr>
            <w:r>
              <w:rPr>
                <w:rFonts w:ascii="Times New Roman" w:eastAsia="monospace" w:hAnsi="Times New Roman" w:cs="Times New Roman"/>
                <w:color w:val="1F1F1F"/>
                <w:sz w:val="26"/>
                <w:szCs w:val="26"/>
                <w:shd w:val="clear" w:color="auto" w:fill="FFFFFF"/>
              </w:rPr>
              <w:t>0.7972</w:t>
            </w:r>
          </w:p>
        </w:tc>
        <w:tc>
          <w:tcPr>
            <w:tcW w:w="1728" w:type="dxa"/>
          </w:tcPr>
          <w:p w14:paraId="07C1C80F" w14:textId="77777777" w:rsidR="0032391C" w:rsidRDefault="00000000">
            <w:pPr>
              <w:jc w:val="center"/>
              <w:rPr>
                <w:rFonts w:ascii="Times New Roman" w:hAnsi="Times New Roman" w:cs="Times New Roman"/>
                <w:sz w:val="26"/>
                <w:szCs w:val="26"/>
              </w:rPr>
            </w:pPr>
            <w:r>
              <w:rPr>
                <w:rFonts w:ascii="Times New Roman" w:eastAsia="monospace" w:hAnsi="Times New Roman" w:cs="Times New Roman"/>
                <w:color w:val="1F1F1F"/>
                <w:sz w:val="26"/>
                <w:szCs w:val="26"/>
                <w:shd w:val="clear" w:color="auto" w:fill="FFFFFF"/>
              </w:rPr>
              <w:t>0.8044</w:t>
            </w:r>
          </w:p>
        </w:tc>
        <w:tc>
          <w:tcPr>
            <w:tcW w:w="1728" w:type="dxa"/>
          </w:tcPr>
          <w:p w14:paraId="3024A5CA" w14:textId="77777777" w:rsidR="0032391C" w:rsidRDefault="00000000">
            <w:pPr>
              <w:jc w:val="center"/>
              <w:rPr>
                <w:rFonts w:ascii="Times New Roman" w:hAnsi="Times New Roman" w:cs="Times New Roman"/>
                <w:sz w:val="26"/>
                <w:szCs w:val="26"/>
              </w:rPr>
            </w:pPr>
            <w:r>
              <w:rPr>
                <w:rFonts w:ascii="Times New Roman" w:eastAsia="monospace" w:hAnsi="Times New Roman" w:cs="Times New Roman"/>
                <w:color w:val="1F1F1F"/>
                <w:sz w:val="26"/>
                <w:szCs w:val="26"/>
                <w:shd w:val="clear" w:color="auto" w:fill="FFFFFF"/>
              </w:rPr>
              <w:t>0.7999</w:t>
            </w:r>
          </w:p>
        </w:tc>
      </w:tr>
    </w:tbl>
    <w:p w14:paraId="56A8241A" w14:textId="77777777" w:rsidR="0032391C" w:rsidRDefault="0032391C">
      <w:pPr>
        <w:rPr>
          <w:rFonts w:ascii="Times New Roman" w:hAnsi="Times New Roman" w:cs="Times New Roman"/>
          <w:sz w:val="26"/>
          <w:szCs w:val="26"/>
          <w:lang w:val="vi-VN"/>
        </w:rPr>
      </w:pPr>
    </w:p>
    <w:p w14:paraId="0B7DD7A2" w14:textId="77777777" w:rsidR="0032391C" w:rsidRDefault="00000000">
      <w:pPr>
        <w:pStyle w:val="Heading2"/>
        <w:rPr>
          <w:rFonts w:cs="Times New Roman"/>
        </w:rPr>
      </w:pPr>
      <w:bookmarkStart w:id="27" w:name="_Toc7718"/>
      <w:r>
        <w:rPr>
          <w:rFonts w:cs="Times New Roman"/>
        </w:rPr>
        <w:lastRenderedPageBreak/>
        <w:t>f. Biểu đồ so sánh 4 mô hình:</w:t>
      </w:r>
      <w:bookmarkEnd w:id="27"/>
    </w:p>
    <w:p w14:paraId="75C621B0" w14:textId="77777777" w:rsidR="0032391C" w:rsidRDefault="00000000">
      <w:pPr>
        <w:pStyle w:val="Heading2"/>
        <w:rPr>
          <w:rFonts w:cs="Times New Roman"/>
          <w:lang w:val="vi-VN"/>
        </w:rPr>
      </w:pPr>
      <w:bookmarkStart w:id="28" w:name="_Toc14493"/>
      <w:r>
        <w:rPr>
          <w:rFonts w:ascii="SimSun" w:eastAsia="SimSun" w:hAnsi="SimSun" w:cs="SimSun"/>
          <w:noProof/>
          <w:sz w:val="24"/>
          <w:szCs w:val="24"/>
        </w:rPr>
        <w:drawing>
          <wp:inline distT="0" distB="0" distL="114300" distR="114300" wp14:anchorId="02059B66" wp14:editId="2C27471C">
            <wp:extent cx="6172200" cy="2391410"/>
            <wp:effectExtent l="0" t="0" r="0" b="1270"/>
            <wp:docPr id="37" name="Picture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4" descr="IMG_256"/>
                    <pic:cNvPicPr>
                      <a:picLocks noChangeAspect="1"/>
                    </pic:cNvPicPr>
                  </pic:nvPicPr>
                  <pic:blipFill>
                    <a:blip r:embed="rId14"/>
                    <a:stretch>
                      <a:fillRect/>
                    </a:stretch>
                  </pic:blipFill>
                  <pic:spPr>
                    <a:xfrm>
                      <a:off x="0" y="0"/>
                      <a:ext cx="6172200" cy="2391410"/>
                    </a:xfrm>
                    <a:prstGeom prst="rect">
                      <a:avLst/>
                    </a:prstGeom>
                    <a:noFill/>
                    <a:ln w="9525">
                      <a:noFill/>
                    </a:ln>
                  </pic:spPr>
                </pic:pic>
              </a:graphicData>
            </a:graphic>
          </wp:inline>
        </w:drawing>
      </w:r>
      <w:r>
        <w:rPr>
          <w:rFonts w:cs="Times New Roman"/>
          <w:lang w:val="vi-VN"/>
        </w:rPr>
        <w:br w:type="page"/>
      </w:r>
      <w:bookmarkEnd w:id="28"/>
    </w:p>
    <w:p w14:paraId="4D0753D9" w14:textId="77777777" w:rsidR="0032391C" w:rsidRDefault="00000000">
      <w:pPr>
        <w:pStyle w:val="Heading1"/>
        <w:rPr>
          <w:rFonts w:cs="Times New Roman"/>
          <w:sz w:val="26"/>
          <w:szCs w:val="26"/>
        </w:rPr>
      </w:pPr>
      <w:bookmarkStart w:id="29" w:name="_Toc27634"/>
      <w:r>
        <w:rPr>
          <w:rFonts w:cs="Times New Roman"/>
          <w:sz w:val="26"/>
          <w:szCs w:val="26"/>
          <w:lang w:val="vi-VN"/>
        </w:rPr>
        <w:lastRenderedPageBreak/>
        <w:t>PHẦN 4:</w:t>
      </w:r>
      <w:r>
        <w:rPr>
          <w:rFonts w:cs="Times New Roman"/>
          <w:sz w:val="26"/>
          <w:szCs w:val="26"/>
        </w:rPr>
        <w:t>ĐÁNH GIÁ VÀ THẢO LUẬN</w:t>
      </w:r>
      <w:bookmarkEnd w:id="29"/>
    </w:p>
    <w:p w14:paraId="2D288FDD" w14:textId="77777777" w:rsidR="0032391C" w:rsidRDefault="00000000">
      <w:pPr>
        <w:pStyle w:val="NormalWeb"/>
        <w:rPr>
          <w:sz w:val="26"/>
          <w:szCs w:val="26"/>
        </w:rPr>
      </w:pPr>
      <w:r>
        <w:rPr>
          <w:sz w:val="26"/>
          <w:szCs w:val="26"/>
        </w:rPr>
        <w:t xml:space="preserve">Sau khi huấn luyện, mô hình phân loại văn bản được </w:t>
      </w:r>
      <w:r>
        <w:rPr>
          <w:rStyle w:val="Strong"/>
          <w:sz w:val="26"/>
          <w:szCs w:val="26"/>
        </w:rPr>
        <w:t>đánh giá độ chính xác</w:t>
      </w:r>
      <w:r>
        <w:rPr>
          <w:sz w:val="26"/>
          <w:szCs w:val="26"/>
        </w:rPr>
        <w:t xml:space="preserve"> dựa trên các chỉ số thống kê nhằm phản ánh khả năng dự đoán của mô hình. Các chỉ số thường dùng gồm:</w:t>
      </w:r>
    </w:p>
    <w:p w14:paraId="0823D792" w14:textId="77777777" w:rsidR="0032391C" w:rsidRDefault="00000000">
      <w:pPr>
        <w:pStyle w:val="NormalWeb"/>
        <w:numPr>
          <w:ilvl w:val="0"/>
          <w:numId w:val="16"/>
        </w:numPr>
        <w:rPr>
          <w:sz w:val="26"/>
          <w:szCs w:val="26"/>
        </w:rPr>
      </w:pPr>
      <w:r>
        <w:rPr>
          <w:rStyle w:val="Strong"/>
          <w:sz w:val="26"/>
          <w:szCs w:val="26"/>
        </w:rPr>
        <w:t>Precision (Độ chính xác)</w:t>
      </w:r>
      <w:r>
        <w:rPr>
          <w:sz w:val="26"/>
          <w:szCs w:val="26"/>
        </w:rPr>
        <w:t>: cho biết trong số các văn bản mà mô hình dự đoán thuộc một lớp nào đó, có bao nhiêu văn bản thực sự thuộc lớp đó. Precision cao nghĩa là mô hình ít dự đoán sai dương tính.</w:t>
      </w:r>
    </w:p>
    <w:p w14:paraId="6211BE0D" w14:textId="77777777" w:rsidR="0032391C" w:rsidRDefault="00000000">
      <w:pPr>
        <w:pStyle w:val="NormalWeb"/>
        <w:numPr>
          <w:ilvl w:val="0"/>
          <w:numId w:val="16"/>
        </w:numPr>
        <w:rPr>
          <w:sz w:val="26"/>
          <w:szCs w:val="26"/>
        </w:rPr>
      </w:pPr>
      <w:r>
        <w:rPr>
          <w:rStyle w:val="Strong"/>
          <w:sz w:val="26"/>
          <w:szCs w:val="26"/>
        </w:rPr>
        <w:t>Recall (Độ bao phủ)</w:t>
      </w:r>
      <w:r>
        <w:rPr>
          <w:sz w:val="26"/>
          <w:szCs w:val="26"/>
        </w:rPr>
        <w:t>: cho biết trong số các văn bản thực sự thuộc một lớp, mô hình nhận diện được bao nhiêu. Recall cao nghĩa là mô hình ít bỏ sót mẫu đúng.</w:t>
      </w:r>
    </w:p>
    <w:p w14:paraId="5DB4D389" w14:textId="77777777" w:rsidR="0032391C" w:rsidRDefault="00000000">
      <w:pPr>
        <w:pStyle w:val="NormalWeb"/>
        <w:numPr>
          <w:ilvl w:val="0"/>
          <w:numId w:val="16"/>
        </w:numPr>
        <w:rPr>
          <w:sz w:val="26"/>
          <w:szCs w:val="26"/>
        </w:rPr>
      </w:pPr>
      <w:r>
        <w:rPr>
          <w:rStyle w:val="Strong"/>
          <w:sz w:val="26"/>
          <w:szCs w:val="26"/>
        </w:rPr>
        <w:t>F1-score</w:t>
      </w:r>
      <w:r>
        <w:rPr>
          <w:sz w:val="26"/>
          <w:szCs w:val="26"/>
        </w:rPr>
        <w:t>: là giá trị trung bình điều hòa giữa Precision và Recall, phản ánh mức cân bằng giữa hai chỉ số này. F1-score càng cao thì mô hình càng tốt.</w:t>
      </w:r>
    </w:p>
    <w:p w14:paraId="7D240E4D" w14:textId="77777777" w:rsidR="0032391C" w:rsidRDefault="00000000">
      <w:pPr>
        <w:pStyle w:val="NormalWeb"/>
        <w:rPr>
          <w:sz w:val="26"/>
          <w:szCs w:val="26"/>
        </w:rPr>
      </w:pPr>
      <w:r>
        <w:rPr>
          <w:sz w:val="26"/>
          <w:szCs w:val="26"/>
          <w:lang w:val="vi-VN"/>
        </w:rPr>
        <w:t>=&gt;</w:t>
      </w:r>
      <w:r>
        <w:rPr>
          <w:sz w:val="26"/>
          <w:szCs w:val="26"/>
        </w:rPr>
        <w:t>Ba chỉ số trên giúp đánh giá mô hình một cách toàn diện hơn so với chỉ dùng Accuracy, đặc biệt trong các trường hợp dữ liệu không cân bằng giữa các lớp.</w:t>
      </w:r>
    </w:p>
    <w:p w14:paraId="6B459083" w14:textId="77777777" w:rsidR="0032391C" w:rsidRDefault="00000000">
      <w:pPr>
        <w:pStyle w:val="NormalWeb"/>
        <w:rPr>
          <w:sz w:val="26"/>
          <w:szCs w:val="26"/>
        </w:rPr>
      </w:pPr>
      <w:r>
        <w:rPr>
          <w:sz w:val="26"/>
          <w:szCs w:val="26"/>
        </w:rPr>
        <w:t>Dựa trên biểu đồ so sánh và các chỉ số (Accuracy, Precision, Recall, F1-Score), chúng em rút ra các kết luận sau:</w:t>
      </w:r>
    </w:p>
    <w:p w14:paraId="66C5EB32" w14:textId="77777777" w:rsidR="0032391C" w:rsidRDefault="00000000">
      <w:pPr>
        <w:pStyle w:val="Heading2"/>
        <w:rPr>
          <w:rFonts w:cs="Times New Roman"/>
        </w:rPr>
      </w:pPr>
      <w:bookmarkStart w:id="30" w:name="_Toc13371"/>
      <w:r>
        <w:rPr>
          <w:rFonts w:cs="Times New Roman"/>
        </w:rPr>
        <w:t>Về hiện tượng Overfitting:</w:t>
      </w:r>
      <w:bookmarkEnd w:id="30"/>
    </w:p>
    <w:p w14:paraId="51DCD5DF" w14:textId="77777777" w:rsidR="0032391C" w:rsidRDefault="00000000">
      <w:pPr>
        <w:pStyle w:val="NormalWeb"/>
        <w:rPr>
          <w:sz w:val="26"/>
          <w:szCs w:val="26"/>
        </w:rPr>
      </w:pPr>
      <w:r>
        <w:rPr>
          <w:sz w:val="26"/>
          <w:szCs w:val="26"/>
        </w:rPr>
        <w:t>Decision Tree là mô hình tệ nhất về mặt tổng quát hóa. Nó ghi nhớ dữ liệu Train nhưng thất bại trên Test.</w:t>
      </w:r>
    </w:p>
    <w:p w14:paraId="2005BDC1" w14:textId="77777777" w:rsidR="0032391C" w:rsidRDefault="00000000">
      <w:pPr>
        <w:pStyle w:val="NormalWeb"/>
        <w:rPr>
          <w:sz w:val="26"/>
          <w:szCs w:val="26"/>
        </w:rPr>
      </w:pPr>
      <w:r>
        <w:rPr>
          <w:sz w:val="26"/>
          <w:szCs w:val="26"/>
        </w:rPr>
        <w:t>Random Forest có độ chính xác cao nhất nhưng vẫn bị Overfitting nhẹ.</w:t>
      </w:r>
    </w:p>
    <w:p w14:paraId="174D649D" w14:textId="77777777" w:rsidR="0032391C" w:rsidRDefault="00000000">
      <w:pPr>
        <w:pStyle w:val="Heading2"/>
        <w:rPr>
          <w:rFonts w:cs="Times New Roman"/>
        </w:rPr>
      </w:pPr>
      <w:bookmarkStart w:id="31" w:name="_Toc13623"/>
      <w:r>
        <w:rPr>
          <w:rFonts w:cs="Times New Roman"/>
        </w:rPr>
        <w:t>Về sự cân bằng (Stability):</w:t>
      </w:r>
      <w:bookmarkEnd w:id="31"/>
    </w:p>
    <w:p w14:paraId="0F19AA2A" w14:textId="77777777" w:rsidR="0032391C" w:rsidRDefault="00000000">
      <w:pPr>
        <w:pStyle w:val="NormalWeb"/>
        <w:rPr>
          <w:sz w:val="26"/>
          <w:szCs w:val="26"/>
        </w:rPr>
      </w:pPr>
      <w:r>
        <w:rPr>
          <w:sz w:val="26"/>
          <w:szCs w:val="26"/>
        </w:rPr>
        <w:t>Logistic Regression là mô hình ổn định nhất. Mặc dù độ chính xác trên tập Test (82.57%) thấp hơn một chút so với Random Forest (83.58%), nhưng độ chênh lệch giữa Train/Test rất nhỏ. Điều này chứng tỏ mô hình thực sự "học" được quy luật của ngôn ngữ thay vì học thuộc lòng.</w:t>
      </w:r>
    </w:p>
    <w:p w14:paraId="66A1B98A" w14:textId="77777777" w:rsidR="0032391C" w:rsidRDefault="00000000">
      <w:pPr>
        <w:pStyle w:val="NormalWeb"/>
        <w:rPr>
          <w:sz w:val="26"/>
          <w:szCs w:val="26"/>
        </w:rPr>
      </w:pPr>
      <w:r>
        <w:rPr>
          <w:sz w:val="26"/>
          <w:szCs w:val="26"/>
        </w:rPr>
        <w:t>Hơn nữa, Logistic Regression tính toán rất nhanh, phù hợp cho các ứng dụng thời gian thực.</w:t>
      </w:r>
    </w:p>
    <w:p w14:paraId="6557CA62" w14:textId="77777777" w:rsidR="0032391C" w:rsidRDefault="00000000">
      <w:pPr>
        <w:pStyle w:val="Heading2"/>
        <w:rPr>
          <w:rFonts w:cs="Times New Roman"/>
        </w:rPr>
      </w:pPr>
      <w:bookmarkStart w:id="32" w:name="_Toc25261"/>
      <w:r>
        <w:rPr>
          <w:rFonts w:cs="Times New Roman"/>
        </w:rPr>
        <w:t>Lựa chọn mô hình tối ưu:</w:t>
      </w:r>
      <w:bookmarkEnd w:id="32"/>
    </w:p>
    <w:p w14:paraId="73FBF6FA" w14:textId="77777777" w:rsidR="0032391C" w:rsidRDefault="00000000">
      <w:pPr>
        <w:pStyle w:val="NormalWeb"/>
        <w:rPr>
          <w:sz w:val="26"/>
          <w:szCs w:val="26"/>
        </w:rPr>
      </w:pPr>
      <w:r>
        <w:rPr>
          <w:sz w:val="26"/>
          <w:szCs w:val="26"/>
        </w:rPr>
        <w:t>Xét trên tiêu chí cân bằng giữa Hiệu suất (Performance) và Khả năng tổng quát hóa (Generalization), Logistic Regression là lựa chọn an toàn và hiệu quả nhất cho bài toán này với tập dữ liệu hiện tại.</w:t>
      </w:r>
    </w:p>
    <w:p w14:paraId="243ECBCF" w14:textId="77777777" w:rsidR="0032391C" w:rsidRDefault="00000000">
      <w:pPr>
        <w:pStyle w:val="NormalWeb"/>
        <w:rPr>
          <w:sz w:val="26"/>
          <w:szCs w:val="26"/>
        </w:rPr>
      </w:pPr>
      <w:r>
        <w:rPr>
          <w:sz w:val="26"/>
          <w:szCs w:val="26"/>
        </w:rPr>
        <w:lastRenderedPageBreak/>
        <w:t>Nếu ưu tiên độ chính xác tuyệt đối và chấp nhận rủi ro Overfitting nhẹ, Random Forest là phương án thứ hai.</w:t>
      </w:r>
    </w:p>
    <w:p w14:paraId="181D88C3" w14:textId="77777777" w:rsidR="0032391C" w:rsidRDefault="00000000">
      <w:pPr>
        <w:pStyle w:val="NormalWeb"/>
        <w:rPr>
          <w:sz w:val="26"/>
          <w:szCs w:val="26"/>
        </w:rPr>
      </w:pPr>
      <w:r>
        <w:rPr>
          <w:rStyle w:val="Strong"/>
          <w:sz w:val="26"/>
          <w:szCs w:val="26"/>
        </w:rPr>
        <w:t>Kết luận:</w:t>
      </w:r>
    </w:p>
    <w:p w14:paraId="40145C09" w14:textId="77777777" w:rsidR="0032391C" w:rsidRDefault="00000000">
      <w:pPr>
        <w:pStyle w:val="NormalWeb"/>
        <w:rPr>
          <w:sz w:val="26"/>
          <w:szCs w:val="26"/>
        </w:rPr>
      </w:pPr>
      <w:r>
        <w:rPr>
          <w:sz w:val="26"/>
          <w:szCs w:val="26"/>
        </w:rPr>
        <w:t>Các chỉ số Precision, Recall và F1-score cung cấp cái nhìn chi tiết hơn về hiệu suất của mô hình phân loại so với chỉ số Accuracy thông thường.</w:t>
      </w:r>
      <w:r>
        <w:rPr>
          <w:sz w:val="26"/>
          <w:szCs w:val="26"/>
        </w:rPr>
        <w:br/>
        <w:t>Khi so sánh giữa các mô hình, mô hình nào có các giá trị Precision, Recall và F1-score cao hơn thì mô hình đó thể hiện khả năng dự đoán chính xác và ổn định hơn.</w:t>
      </w:r>
    </w:p>
    <w:p w14:paraId="681B8BC6" w14:textId="77777777" w:rsidR="0032391C" w:rsidRDefault="00000000">
      <w:pPr>
        <w:rPr>
          <w:rFonts w:ascii="Times New Roman" w:hAnsi="Times New Roman" w:cs="Times New Roman"/>
          <w:sz w:val="26"/>
          <w:szCs w:val="26"/>
        </w:rPr>
      </w:pPr>
      <w:r>
        <w:rPr>
          <w:rFonts w:ascii="Times New Roman" w:hAnsi="Times New Roman" w:cs="Times New Roman"/>
          <w:sz w:val="26"/>
          <w:szCs w:val="26"/>
        </w:rPr>
        <w:br w:type="page"/>
      </w:r>
    </w:p>
    <w:p w14:paraId="03CE2837" w14:textId="77777777" w:rsidR="0032391C" w:rsidRDefault="00000000">
      <w:pPr>
        <w:pStyle w:val="Heading1"/>
        <w:rPr>
          <w:rFonts w:cs="Times New Roman"/>
          <w:sz w:val="26"/>
          <w:szCs w:val="26"/>
        </w:rPr>
      </w:pPr>
      <w:bookmarkStart w:id="33" w:name="_Toc20280"/>
      <w:r>
        <w:rPr>
          <w:rFonts w:cs="Times New Roman"/>
          <w:sz w:val="26"/>
          <w:szCs w:val="26"/>
        </w:rPr>
        <w:lastRenderedPageBreak/>
        <w:t>PHẦN 5: KẾT LUẬN VÀ HƯỚNG PHÁT TRIỂN</w:t>
      </w:r>
      <w:bookmarkEnd w:id="33"/>
    </w:p>
    <w:p w14:paraId="16E96E12" w14:textId="77777777" w:rsidR="0032391C" w:rsidRDefault="00000000">
      <w:pPr>
        <w:pStyle w:val="Heading2"/>
        <w:rPr>
          <w:rFonts w:cs="Times New Roman"/>
        </w:rPr>
      </w:pPr>
      <w:bookmarkStart w:id="34" w:name="_Toc2266"/>
      <w:r>
        <w:rPr>
          <w:rFonts w:cs="Times New Roman"/>
        </w:rPr>
        <w:t>5.1.Kết luận</w:t>
      </w:r>
      <w:bookmarkEnd w:id="34"/>
    </w:p>
    <w:p w14:paraId="143062D6" w14:textId="77777777" w:rsidR="0032391C" w:rsidRDefault="00000000">
      <w:pPr>
        <w:rPr>
          <w:rFonts w:ascii="Times New Roman" w:eastAsia="SimSun" w:hAnsi="Times New Roman" w:cs="Times New Roman"/>
          <w:sz w:val="26"/>
          <w:szCs w:val="26"/>
        </w:rPr>
      </w:pPr>
      <w:r>
        <w:rPr>
          <w:rFonts w:ascii="Times New Roman" w:eastAsia="SimSun" w:hAnsi="Times New Roman" w:cs="Times New Roman"/>
          <w:sz w:val="26"/>
          <w:szCs w:val="26"/>
        </w:rPr>
        <w:t xml:space="preserve">Đề tài đã xây dựng thành công quy trình phát hiện tin giả từ khâu tiền xử lý, trích xuất đặc trưng TF-IDF đến huấn luyện và đánh giá mô hình. Kết quả thực nghiệm cho thấy việc kết hợp các đặc trưng văn bản với các mô hình học máy truyền thống có thể đạt độ chính xác lên tới </w:t>
      </w:r>
      <w:r>
        <w:rPr>
          <w:rFonts w:ascii="Times New Roman" w:eastAsia="SimSun" w:hAnsi="Times New Roman" w:cs="Times New Roman"/>
          <w:b/>
          <w:bCs/>
          <w:sz w:val="26"/>
          <w:szCs w:val="26"/>
        </w:rPr>
        <w:t>~84%</w:t>
      </w:r>
      <w:r>
        <w:rPr>
          <w:rFonts w:ascii="Times New Roman" w:eastAsia="SimSun" w:hAnsi="Times New Roman" w:cs="Times New Roman"/>
          <w:sz w:val="26"/>
          <w:szCs w:val="26"/>
        </w:rPr>
        <w:t>. Logistic Regression và Random Forest là hai thuật toán phù hợp nhất cho bài toán này.</w:t>
      </w:r>
    </w:p>
    <w:p w14:paraId="1F4C6B5C" w14:textId="77777777" w:rsidR="0032391C" w:rsidRDefault="00000000">
      <w:pPr>
        <w:rPr>
          <w:rStyle w:val="Heading2Char"/>
          <w:rFonts w:cs="Times New Roman"/>
        </w:rPr>
      </w:pPr>
      <w:r>
        <w:rPr>
          <w:rFonts w:ascii="Times New Roman" w:eastAsia="SimSun" w:hAnsi="Times New Roman" w:cs="Times New Roman"/>
          <w:sz w:val="26"/>
          <w:szCs w:val="26"/>
        </w:rPr>
        <w:t>5.2.</w:t>
      </w:r>
      <w:r>
        <w:rPr>
          <w:rStyle w:val="Heading2Char"/>
          <w:rFonts w:cs="Times New Roman"/>
        </w:rPr>
        <w:t>Hướng phát triển</w:t>
      </w:r>
    </w:p>
    <w:p w14:paraId="51BF6410" w14:textId="77777777" w:rsidR="0032391C" w:rsidRDefault="00000000">
      <w:pPr>
        <w:pStyle w:val="NormalWeb"/>
        <w:rPr>
          <w:sz w:val="26"/>
          <w:szCs w:val="26"/>
        </w:rPr>
      </w:pPr>
      <w:r>
        <w:rPr>
          <w:rFonts w:eastAsia="Symbol"/>
          <w:sz w:val="26"/>
          <w:szCs w:val="26"/>
        </w:rPr>
        <w:t>·</w:t>
      </w:r>
      <w:r>
        <w:rPr>
          <w:rFonts w:eastAsia="SimSun"/>
          <w:sz w:val="26"/>
          <w:szCs w:val="26"/>
        </w:rPr>
        <w:t xml:space="preserve">  </w:t>
      </w:r>
      <w:r>
        <w:rPr>
          <w:b/>
          <w:bCs/>
          <w:sz w:val="26"/>
          <w:szCs w:val="26"/>
        </w:rPr>
        <w:t>Mô hình Deep Learning:</w:t>
      </w:r>
      <w:r>
        <w:rPr>
          <w:sz w:val="26"/>
          <w:szCs w:val="26"/>
        </w:rPr>
        <w:t xml:space="preserve"> Áp dụng các mô hình học sâu hiện đại như LSTM (Long Short-Term Memory) hoặc Transformer (BERT, RoBERTa) để nắm bắt ngữ cảnh và ý nghĩa câu tốt hơn so với TF-IDF.</w:t>
      </w:r>
    </w:p>
    <w:p w14:paraId="366EAA22" w14:textId="77777777" w:rsidR="0032391C" w:rsidRDefault="00000000">
      <w:pPr>
        <w:pStyle w:val="NormalWeb"/>
        <w:rPr>
          <w:sz w:val="26"/>
          <w:szCs w:val="26"/>
        </w:rPr>
      </w:pPr>
      <w:r>
        <w:rPr>
          <w:rFonts w:eastAsia="Symbol"/>
          <w:sz w:val="26"/>
          <w:szCs w:val="26"/>
        </w:rPr>
        <w:t>·</w:t>
      </w:r>
      <w:r>
        <w:rPr>
          <w:rFonts w:eastAsia="SimSun"/>
          <w:sz w:val="26"/>
          <w:szCs w:val="26"/>
        </w:rPr>
        <w:t xml:space="preserve">  </w:t>
      </w:r>
      <w:r>
        <w:rPr>
          <w:b/>
          <w:bCs/>
          <w:sz w:val="26"/>
          <w:szCs w:val="26"/>
        </w:rPr>
        <w:t>Hệ thống thời gian thực:</w:t>
      </w:r>
      <w:r>
        <w:rPr>
          <w:sz w:val="26"/>
          <w:szCs w:val="26"/>
        </w:rPr>
        <w:t xml:space="preserve"> Tích hợp mô hình vào ứng dụng web hoặc extension trình duyệt để cảnh báo tin giả ngay khi người dùng đọc báo.</w:t>
      </w:r>
    </w:p>
    <w:p w14:paraId="4E81988B" w14:textId="77777777" w:rsidR="0032391C" w:rsidRDefault="00000000">
      <w:pPr>
        <w:pStyle w:val="NormalWeb"/>
        <w:rPr>
          <w:rStyle w:val="Heading2Char"/>
          <w:rFonts w:cs="Times New Roman"/>
        </w:rPr>
      </w:pPr>
      <w:r>
        <w:rPr>
          <w:rFonts w:eastAsia="Symbol"/>
          <w:sz w:val="26"/>
          <w:szCs w:val="26"/>
        </w:rPr>
        <w:t>·</w:t>
      </w:r>
      <w:r>
        <w:rPr>
          <w:rFonts w:eastAsia="SimSun"/>
          <w:sz w:val="26"/>
          <w:szCs w:val="26"/>
        </w:rPr>
        <w:t xml:space="preserve">  </w:t>
      </w:r>
      <w:r>
        <w:rPr>
          <w:b/>
          <w:bCs/>
          <w:sz w:val="26"/>
          <w:szCs w:val="26"/>
        </w:rPr>
        <w:t>Đa ngôn ngữ:</w:t>
      </w:r>
      <w:r>
        <w:rPr>
          <w:sz w:val="26"/>
          <w:szCs w:val="26"/>
        </w:rPr>
        <w:t xml:space="preserve"> Mở rộng bộ dữ liệu để hỗ trợ phát hiện tin giả tiếng Việt, phục vụ cộng đồng trong nước.</w:t>
      </w:r>
    </w:p>
    <w:p w14:paraId="5CC5DD31" w14:textId="77777777" w:rsidR="0032391C" w:rsidRDefault="0032391C">
      <w:pPr>
        <w:rPr>
          <w:rFonts w:ascii="Times New Roman" w:eastAsia="SimSun" w:hAnsi="Times New Roman" w:cs="Times New Roman"/>
          <w:sz w:val="26"/>
          <w:szCs w:val="26"/>
        </w:rPr>
      </w:pPr>
    </w:p>
    <w:p w14:paraId="2DC392B1" w14:textId="77777777" w:rsidR="0032391C" w:rsidRDefault="00000000">
      <w:pPr>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42DF6DBD" w14:textId="77777777" w:rsidR="0032391C" w:rsidRDefault="00000000">
      <w:pPr>
        <w:pStyle w:val="Heading1"/>
        <w:rPr>
          <w:rFonts w:cs="Times New Roman"/>
          <w:sz w:val="26"/>
          <w:szCs w:val="26"/>
          <w:lang w:val="vi-VN"/>
        </w:rPr>
      </w:pPr>
      <w:bookmarkStart w:id="35" w:name="_Toc11496"/>
      <w:r>
        <w:rPr>
          <w:rFonts w:cs="Times New Roman"/>
          <w:sz w:val="26"/>
          <w:szCs w:val="26"/>
          <w:lang w:val="vi-VN"/>
        </w:rPr>
        <w:lastRenderedPageBreak/>
        <w:t>PHẦN 6: CODE MINH HỌA – PYTHON</w:t>
      </w:r>
      <w:bookmarkEnd w:id="35"/>
    </w:p>
    <w:p w14:paraId="1081B28C" w14:textId="77777777" w:rsidR="0032391C" w:rsidRDefault="00000000">
      <w:pPr>
        <w:pStyle w:val="Heading2"/>
        <w:rPr>
          <w:rFonts w:cs="Times New Roman"/>
        </w:rPr>
      </w:pPr>
      <w:bookmarkStart w:id="36" w:name="_Toc5211"/>
      <w:r>
        <w:rPr>
          <w:rFonts w:cs="Times New Roman"/>
        </w:rPr>
        <w:t>6.1.Tải dataset từ kaggle</w:t>
      </w:r>
      <w:bookmarkEnd w:id="36"/>
    </w:p>
    <w:p w14:paraId="5AAB51E4" w14:textId="77777777" w:rsidR="0032391C" w:rsidRDefault="00000000">
      <w:pP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79DFD9B5" wp14:editId="1BAFF21D">
            <wp:extent cx="5478780" cy="1245235"/>
            <wp:effectExtent l="0" t="0" r="0" b="0"/>
            <wp:docPr id="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7"/>
                    <pic:cNvPicPr>
                      <a:picLocks noChangeAspect="1"/>
                    </pic:cNvPicPr>
                  </pic:nvPicPr>
                  <pic:blipFill>
                    <a:blip r:embed="rId15"/>
                    <a:srcRect t="24399" b="725"/>
                    <a:stretch>
                      <a:fillRect/>
                    </a:stretch>
                  </pic:blipFill>
                  <pic:spPr>
                    <a:xfrm>
                      <a:off x="0" y="0"/>
                      <a:ext cx="5478780" cy="1245235"/>
                    </a:xfrm>
                    <a:prstGeom prst="rect">
                      <a:avLst/>
                    </a:prstGeom>
                    <a:noFill/>
                    <a:ln>
                      <a:noFill/>
                    </a:ln>
                  </pic:spPr>
                </pic:pic>
              </a:graphicData>
            </a:graphic>
          </wp:inline>
        </w:drawing>
      </w:r>
    </w:p>
    <w:p w14:paraId="79717808" w14:textId="77777777" w:rsidR="0032391C" w:rsidRDefault="0032391C">
      <w:pPr>
        <w:rPr>
          <w:rFonts w:ascii="Times New Roman" w:hAnsi="Times New Roman" w:cs="Times New Roman"/>
          <w:sz w:val="26"/>
          <w:szCs w:val="26"/>
        </w:rPr>
      </w:pPr>
    </w:p>
    <w:p w14:paraId="1116D3CE" w14:textId="77777777" w:rsidR="0032391C" w:rsidRDefault="00000000">
      <w:pPr>
        <w:pStyle w:val="Heading2"/>
        <w:rPr>
          <w:rFonts w:cs="Times New Roman"/>
        </w:rPr>
      </w:pPr>
      <w:bookmarkStart w:id="37" w:name="_Toc17307"/>
      <w:r>
        <w:rPr>
          <w:rFonts w:cs="Times New Roman"/>
        </w:rPr>
        <w:t>6.2.Load dataset</w:t>
      </w:r>
      <w:bookmarkEnd w:id="37"/>
    </w:p>
    <w:p w14:paraId="33C833EB" w14:textId="77777777" w:rsidR="0032391C" w:rsidRDefault="00000000">
      <w:pP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47E7F1AA" wp14:editId="282EEA44">
            <wp:extent cx="5485765" cy="396240"/>
            <wp:effectExtent l="0" t="0" r="0" b="0"/>
            <wp:docPr id="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8"/>
                    <pic:cNvPicPr>
                      <a:picLocks noChangeAspect="1"/>
                    </pic:cNvPicPr>
                  </pic:nvPicPr>
                  <pic:blipFill>
                    <a:blip r:embed="rId16"/>
                    <a:srcRect t="39559" b="14559"/>
                    <a:stretch>
                      <a:fillRect/>
                    </a:stretch>
                  </pic:blipFill>
                  <pic:spPr>
                    <a:xfrm>
                      <a:off x="0" y="0"/>
                      <a:ext cx="5485765" cy="396240"/>
                    </a:xfrm>
                    <a:prstGeom prst="rect">
                      <a:avLst/>
                    </a:prstGeom>
                    <a:noFill/>
                    <a:ln>
                      <a:noFill/>
                    </a:ln>
                  </pic:spPr>
                </pic:pic>
              </a:graphicData>
            </a:graphic>
          </wp:inline>
        </w:drawing>
      </w:r>
    </w:p>
    <w:p w14:paraId="227C8D0C" w14:textId="77777777" w:rsidR="0032391C" w:rsidRDefault="0032391C">
      <w:pPr>
        <w:rPr>
          <w:rFonts w:ascii="Times New Roman" w:hAnsi="Times New Roman" w:cs="Times New Roman"/>
          <w:sz w:val="26"/>
          <w:szCs w:val="26"/>
        </w:rPr>
      </w:pPr>
    </w:p>
    <w:p w14:paraId="1F3BD490" w14:textId="77777777" w:rsidR="0032391C" w:rsidRDefault="00000000">
      <w:pPr>
        <w:pStyle w:val="Heading2"/>
        <w:rPr>
          <w:rFonts w:cs="Times New Roman"/>
        </w:rPr>
      </w:pPr>
      <w:bookmarkStart w:id="38" w:name="_Toc9156"/>
      <w:r>
        <w:rPr>
          <w:rFonts w:cs="Times New Roman"/>
        </w:rPr>
        <w:t>6.3.Data preprocessing</w:t>
      </w:r>
      <w:bookmarkEnd w:id="38"/>
    </w:p>
    <w:p w14:paraId="55564B90" w14:textId="77777777" w:rsidR="0032391C" w:rsidRDefault="00000000">
      <w:pPr>
        <w:pStyle w:val="Heading3"/>
        <w:rPr>
          <w:rFonts w:ascii="Times New Roman" w:hAnsi="Times New Roman" w:cs="Times New Roman"/>
          <w:sz w:val="26"/>
          <w:szCs w:val="26"/>
        </w:rPr>
      </w:pPr>
      <w:bookmarkStart w:id="39" w:name="_Toc7551"/>
      <w:r>
        <w:rPr>
          <w:rFonts w:ascii="Times New Roman" w:hAnsi="Times New Roman" w:cs="Times New Roman"/>
          <w:sz w:val="26"/>
          <w:szCs w:val="26"/>
        </w:rPr>
        <w:t>6.3.1.Xử lí dữ liệu bị thiếu</w:t>
      </w:r>
      <w:bookmarkEnd w:id="39"/>
    </w:p>
    <w:p w14:paraId="6A9DB671" w14:textId="77777777" w:rsidR="0032391C" w:rsidRDefault="00000000">
      <w:pP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2ADDEE93" wp14:editId="1F1635E7">
            <wp:extent cx="5477510" cy="1422400"/>
            <wp:effectExtent l="0" t="0" r="8890" b="10160"/>
            <wp:docPr id="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9"/>
                    <pic:cNvPicPr>
                      <a:picLocks noChangeAspect="1"/>
                    </pic:cNvPicPr>
                  </pic:nvPicPr>
                  <pic:blipFill>
                    <a:blip r:embed="rId17"/>
                    <a:stretch>
                      <a:fillRect/>
                    </a:stretch>
                  </pic:blipFill>
                  <pic:spPr>
                    <a:xfrm>
                      <a:off x="0" y="0"/>
                      <a:ext cx="5477510" cy="1422400"/>
                    </a:xfrm>
                    <a:prstGeom prst="rect">
                      <a:avLst/>
                    </a:prstGeom>
                    <a:noFill/>
                    <a:ln>
                      <a:noFill/>
                    </a:ln>
                  </pic:spPr>
                </pic:pic>
              </a:graphicData>
            </a:graphic>
          </wp:inline>
        </w:drawing>
      </w:r>
    </w:p>
    <w:p w14:paraId="3F6CF2CE" w14:textId="77777777" w:rsidR="0032391C" w:rsidRDefault="00000000">
      <w:pP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321E90BF" wp14:editId="59A3C135">
            <wp:extent cx="5483860" cy="861695"/>
            <wp:effectExtent l="0" t="0" r="2540" b="6985"/>
            <wp:docPr id="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0"/>
                    <pic:cNvPicPr>
                      <a:picLocks noChangeAspect="1"/>
                    </pic:cNvPicPr>
                  </pic:nvPicPr>
                  <pic:blipFill>
                    <a:blip r:embed="rId18"/>
                    <a:stretch>
                      <a:fillRect/>
                    </a:stretch>
                  </pic:blipFill>
                  <pic:spPr>
                    <a:xfrm>
                      <a:off x="0" y="0"/>
                      <a:ext cx="5483860" cy="861695"/>
                    </a:xfrm>
                    <a:prstGeom prst="rect">
                      <a:avLst/>
                    </a:prstGeom>
                    <a:noFill/>
                    <a:ln>
                      <a:noFill/>
                    </a:ln>
                  </pic:spPr>
                </pic:pic>
              </a:graphicData>
            </a:graphic>
          </wp:inline>
        </w:drawing>
      </w:r>
    </w:p>
    <w:p w14:paraId="51AB95F0" w14:textId="77777777" w:rsidR="0032391C" w:rsidRDefault="00000000">
      <w:pPr>
        <w:pStyle w:val="Heading3"/>
        <w:rPr>
          <w:rFonts w:ascii="Times New Roman" w:hAnsi="Times New Roman" w:cs="Times New Roman"/>
          <w:sz w:val="26"/>
          <w:szCs w:val="26"/>
        </w:rPr>
      </w:pPr>
      <w:bookmarkStart w:id="40" w:name="_Toc30170"/>
      <w:r>
        <w:rPr>
          <w:rFonts w:ascii="Times New Roman" w:hAnsi="Times New Roman" w:cs="Times New Roman"/>
          <w:sz w:val="26"/>
          <w:szCs w:val="26"/>
        </w:rPr>
        <w:lastRenderedPageBreak/>
        <w:t>6.3.2.Hàm tiền xử lý: chữ thường, loại punctuation, bỏ stopwords</w:t>
      </w:r>
      <w:bookmarkEnd w:id="40"/>
    </w:p>
    <w:p w14:paraId="3EA3EE81" w14:textId="77777777" w:rsidR="0032391C" w:rsidRDefault="00000000">
      <w:pP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7A37F594" wp14:editId="4FD51B1C">
            <wp:extent cx="5477510" cy="1670050"/>
            <wp:effectExtent l="0" t="0" r="8890" b="6350"/>
            <wp:docPr id="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1"/>
                    <pic:cNvPicPr>
                      <a:picLocks noChangeAspect="1"/>
                    </pic:cNvPicPr>
                  </pic:nvPicPr>
                  <pic:blipFill>
                    <a:blip r:embed="rId19"/>
                    <a:stretch>
                      <a:fillRect/>
                    </a:stretch>
                  </pic:blipFill>
                  <pic:spPr>
                    <a:xfrm>
                      <a:off x="0" y="0"/>
                      <a:ext cx="5477510" cy="1670050"/>
                    </a:xfrm>
                    <a:prstGeom prst="rect">
                      <a:avLst/>
                    </a:prstGeom>
                    <a:noFill/>
                    <a:ln>
                      <a:noFill/>
                    </a:ln>
                  </pic:spPr>
                </pic:pic>
              </a:graphicData>
            </a:graphic>
          </wp:inline>
        </w:drawing>
      </w:r>
    </w:p>
    <w:p w14:paraId="3201AE4B" w14:textId="77777777" w:rsidR="0032391C" w:rsidRDefault="00000000">
      <w:pP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3D7DF430" wp14:editId="240DA84F">
            <wp:extent cx="5473700" cy="1802765"/>
            <wp:effectExtent l="0" t="0" r="12700" b="10795"/>
            <wp:docPr id="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2"/>
                    <pic:cNvPicPr>
                      <a:picLocks noChangeAspect="1"/>
                    </pic:cNvPicPr>
                  </pic:nvPicPr>
                  <pic:blipFill>
                    <a:blip r:embed="rId20"/>
                    <a:stretch>
                      <a:fillRect/>
                    </a:stretch>
                  </pic:blipFill>
                  <pic:spPr>
                    <a:xfrm>
                      <a:off x="0" y="0"/>
                      <a:ext cx="5473700" cy="1802765"/>
                    </a:xfrm>
                    <a:prstGeom prst="rect">
                      <a:avLst/>
                    </a:prstGeom>
                    <a:noFill/>
                    <a:ln>
                      <a:noFill/>
                    </a:ln>
                  </pic:spPr>
                </pic:pic>
              </a:graphicData>
            </a:graphic>
          </wp:inline>
        </w:drawing>
      </w:r>
    </w:p>
    <w:p w14:paraId="05884E83" w14:textId="77777777" w:rsidR="0032391C" w:rsidRDefault="00000000">
      <w:pPr>
        <w:pStyle w:val="Heading2"/>
        <w:rPr>
          <w:rFonts w:cs="Times New Roman"/>
        </w:rPr>
      </w:pPr>
      <w:bookmarkStart w:id="41" w:name="_Toc8090"/>
      <w:r>
        <w:rPr>
          <w:rFonts w:cs="Times New Roman"/>
        </w:rPr>
        <w:t>6.4.Chuẩn bị data cho training</w:t>
      </w:r>
      <w:bookmarkEnd w:id="41"/>
    </w:p>
    <w:p w14:paraId="5938B435" w14:textId="77777777" w:rsidR="0032391C" w:rsidRDefault="00000000">
      <w:pPr>
        <w:pStyle w:val="Heading3"/>
        <w:rPr>
          <w:rFonts w:ascii="Times New Roman" w:hAnsi="Times New Roman" w:cs="Times New Roman"/>
          <w:sz w:val="26"/>
          <w:szCs w:val="26"/>
        </w:rPr>
      </w:pPr>
      <w:bookmarkStart w:id="42" w:name="_Toc16277"/>
      <w:r>
        <w:rPr>
          <w:rFonts w:ascii="Times New Roman" w:hAnsi="Times New Roman" w:cs="Times New Roman"/>
          <w:sz w:val="26"/>
          <w:szCs w:val="26"/>
        </w:rPr>
        <w:t>6.4.1.Chia tập train và tập test</w:t>
      </w:r>
      <w:bookmarkEnd w:id="42"/>
    </w:p>
    <w:p w14:paraId="6F662D11" w14:textId="77777777" w:rsidR="0032391C" w:rsidRDefault="00000000">
      <w:pP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3AFEB47E" wp14:editId="585F1EC9">
            <wp:extent cx="5471160" cy="776605"/>
            <wp:effectExtent l="0" t="0" r="0" b="635"/>
            <wp:docPr id="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3"/>
                    <pic:cNvPicPr>
                      <a:picLocks noChangeAspect="1"/>
                    </pic:cNvPicPr>
                  </pic:nvPicPr>
                  <pic:blipFill>
                    <a:blip r:embed="rId21"/>
                    <a:stretch>
                      <a:fillRect/>
                    </a:stretch>
                  </pic:blipFill>
                  <pic:spPr>
                    <a:xfrm>
                      <a:off x="0" y="0"/>
                      <a:ext cx="5471160" cy="776605"/>
                    </a:xfrm>
                    <a:prstGeom prst="rect">
                      <a:avLst/>
                    </a:prstGeom>
                    <a:noFill/>
                    <a:ln>
                      <a:noFill/>
                    </a:ln>
                  </pic:spPr>
                </pic:pic>
              </a:graphicData>
            </a:graphic>
          </wp:inline>
        </w:drawing>
      </w:r>
    </w:p>
    <w:p w14:paraId="3DDBE0E2" w14:textId="77777777" w:rsidR="0032391C" w:rsidRDefault="00000000">
      <w:pP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542CFD21" wp14:editId="5CF7BB58">
            <wp:extent cx="5470525" cy="565785"/>
            <wp:effectExtent l="0" t="0" r="635" b="13335"/>
            <wp:docPr id="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4"/>
                    <pic:cNvPicPr>
                      <a:picLocks noChangeAspect="1"/>
                    </pic:cNvPicPr>
                  </pic:nvPicPr>
                  <pic:blipFill>
                    <a:blip r:embed="rId22"/>
                    <a:stretch>
                      <a:fillRect/>
                    </a:stretch>
                  </pic:blipFill>
                  <pic:spPr>
                    <a:xfrm>
                      <a:off x="0" y="0"/>
                      <a:ext cx="5470525" cy="565785"/>
                    </a:xfrm>
                    <a:prstGeom prst="rect">
                      <a:avLst/>
                    </a:prstGeom>
                    <a:noFill/>
                    <a:ln>
                      <a:noFill/>
                    </a:ln>
                  </pic:spPr>
                </pic:pic>
              </a:graphicData>
            </a:graphic>
          </wp:inline>
        </w:drawing>
      </w:r>
    </w:p>
    <w:p w14:paraId="374F13BF" w14:textId="77777777" w:rsidR="0032391C" w:rsidRDefault="00000000">
      <w:pPr>
        <w:pStyle w:val="Heading3"/>
        <w:rPr>
          <w:rFonts w:ascii="Times New Roman" w:hAnsi="Times New Roman" w:cs="Times New Roman"/>
          <w:sz w:val="26"/>
          <w:szCs w:val="26"/>
        </w:rPr>
      </w:pPr>
      <w:bookmarkStart w:id="43" w:name="_Toc9953"/>
      <w:r>
        <w:rPr>
          <w:rFonts w:ascii="Times New Roman" w:hAnsi="Times New Roman" w:cs="Times New Roman"/>
          <w:sz w:val="26"/>
          <w:szCs w:val="26"/>
        </w:rPr>
        <w:t>6.4.2.Tính toán class_weight cho mô hình khi dữ liệu mất cân bằng</w:t>
      </w:r>
      <w:bookmarkEnd w:id="43"/>
    </w:p>
    <w:p w14:paraId="6FB55176" w14:textId="77777777" w:rsidR="0032391C" w:rsidRDefault="00000000">
      <w:pP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26DB0F70" wp14:editId="3CEC07D1">
            <wp:extent cx="5477510" cy="1598930"/>
            <wp:effectExtent l="0" t="0" r="8890" b="1270"/>
            <wp:docPr id="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5"/>
                    <pic:cNvPicPr>
                      <a:picLocks noChangeAspect="1"/>
                    </pic:cNvPicPr>
                  </pic:nvPicPr>
                  <pic:blipFill>
                    <a:blip r:embed="rId23"/>
                    <a:stretch>
                      <a:fillRect/>
                    </a:stretch>
                  </pic:blipFill>
                  <pic:spPr>
                    <a:xfrm>
                      <a:off x="0" y="0"/>
                      <a:ext cx="5477510" cy="1598930"/>
                    </a:xfrm>
                    <a:prstGeom prst="rect">
                      <a:avLst/>
                    </a:prstGeom>
                    <a:noFill/>
                    <a:ln>
                      <a:noFill/>
                    </a:ln>
                  </pic:spPr>
                </pic:pic>
              </a:graphicData>
            </a:graphic>
          </wp:inline>
        </w:drawing>
      </w:r>
    </w:p>
    <w:p w14:paraId="1A031C39" w14:textId="77777777" w:rsidR="0032391C" w:rsidRDefault="00000000">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114300" distR="114300" wp14:anchorId="45F4A562" wp14:editId="55796CE1">
            <wp:extent cx="5478780" cy="1497965"/>
            <wp:effectExtent l="0" t="0" r="7620" b="10795"/>
            <wp:docPr id="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6"/>
                    <pic:cNvPicPr>
                      <a:picLocks noChangeAspect="1"/>
                    </pic:cNvPicPr>
                  </pic:nvPicPr>
                  <pic:blipFill>
                    <a:blip r:embed="rId24"/>
                    <a:stretch>
                      <a:fillRect/>
                    </a:stretch>
                  </pic:blipFill>
                  <pic:spPr>
                    <a:xfrm>
                      <a:off x="0" y="0"/>
                      <a:ext cx="5478780" cy="1497965"/>
                    </a:xfrm>
                    <a:prstGeom prst="rect">
                      <a:avLst/>
                    </a:prstGeom>
                    <a:noFill/>
                    <a:ln>
                      <a:noFill/>
                    </a:ln>
                  </pic:spPr>
                </pic:pic>
              </a:graphicData>
            </a:graphic>
          </wp:inline>
        </w:drawing>
      </w:r>
    </w:p>
    <w:p w14:paraId="045E7008" w14:textId="77777777" w:rsidR="0032391C" w:rsidRDefault="00000000">
      <w:pPr>
        <w:pStyle w:val="Heading3"/>
        <w:rPr>
          <w:rFonts w:ascii="Times New Roman" w:hAnsi="Times New Roman" w:cs="Times New Roman"/>
          <w:sz w:val="26"/>
          <w:szCs w:val="26"/>
        </w:rPr>
      </w:pPr>
      <w:bookmarkStart w:id="44" w:name="_Toc32369"/>
      <w:r>
        <w:rPr>
          <w:rFonts w:ascii="Times New Roman" w:hAnsi="Times New Roman" w:cs="Times New Roman"/>
          <w:sz w:val="26"/>
          <w:szCs w:val="26"/>
        </w:rPr>
        <w:t>6.4.3.Vector hóa dữ liệu (TF-IDF)</w:t>
      </w:r>
      <w:bookmarkEnd w:id="44"/>
    </w:p>
    <w:p w14:paraId="35FC94A9" w14:textId="77777777" w:rsidR="0032391C" w:rsidRDefault="00000000">
      <w:pP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2E52CA22" wp14:editId="39213E63">
            <wp:extent cx="5472430" cy="996950"/>
            <wp:effectExtent l="0" t="0" r="13970" b="8890"/>
            <wp:docPr id="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7"/>
                    <pic:cNvPicPr>
                      <a:picLocks noChangeAspect="1"/>
                    </pic:cNvPicPr>
                  </pic:nvPicPr>
                  <pic:blipFill>
                    <a:blip r:embed="rId25"/>
                    <a:stretch>
                      <a:fillRect/>
                    </a:stretch>
                  </pic:blipFill>
                  <pic:spPr>
                    <a:xfrm>
                      <a:off x="0" y="0"/>
                      <a:ext cx="5472430" cy="996950"/>
                    </a:xfrm>
                    <a:prstGeom prst="rect">
                      <a:avLst/>
                    </a:prstGeom>
                    <a:noFill/>
                    <a:ln>
                      <a:noFill/>
                    </a:ln>
                  </pic:spPr>
                </pic:pic>
              </a:graphicData>
            </a:graphic>
          </wp:inline>
        </w:drawing>
      </w:r>
    </w:p>
    <w:p w14:paraId="35DFE240" w14:textId="77777777" w:rsidR="0032391C" w:rsidRDefault="00000000">
      <w:pPr>
        <w:pStyle w:val="Heading2"/>
        <w:rPr>
          <w:rFonts w:cs="Times New Roman"/>
        </w:rPr>
      </w:pPr>
      <w:bookmarkStart w:id="45" w:name="_Toc26073"/>
      <w:r>
        <w:rPr>
          <w:rFonts w:cs="Times New Roman"/>
        </w:rPr>
        <w:t>6.5.Huấn luyện mô hình</w:t>
      </w:r>
      <w:bookmarkEnd w:id="45"/>
    </w:p>
    <w:p w14:paraId="68F77655" w14:textId="77777777" w:rsidR="0032391C" w:rsidRDefault="00000000">
      <w:pPr>
        <w:pStyle w:val="Heading3"/>
        <w:rPr>
          <w:rFonts w:ascii="Times New Roman" w:hAnsi="Times New Roman" w:cs="Times New Roman"/>
          <w:sz w:val="26"/>
          <w:szCs w:val="26"/>
        </w:rPr>
      </w:pPr>
      <w:bookmarkStart w:id="46" w:name="_Toc25099"/>
      <w:r>
        <w:rPr>
          <w:rFonts w:ascii="Times New Roman" w:hAnsi="Times New Roman" w:cs="Times New Roman"/>
          <w:sz w:val="26"/>
          <w:szCs w:val="26"/>
        </w:rPr>
        <w:t>6.5.1.Logistic Regression</w:t>
      </w:r>
      <w:bookmarkEnd w:id="46"/>
    </w:p>
    <w:p w14:paraId="788386D9" w14:textId="77777777" w:rsidR="0032391C" w:rsidRDefault="00000000">
      <w:pP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4B63331B" wp14:editId="37AC762A">
            <wp:extent cx="5473700" cy="1552575"/>
            <wp:effectExtent l="0" t="0" r="12700" b="1905"/>
            <wp:docPr id="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8"/>
                    <pic:cNvPicPr>
                      <a:picLocks noChangeAspect="1"/>
                    </pic:cNvPicPr>
                  </pic:nvPicPr>
                  <pic:blipFill>
                    <a:blip r:embed="rId26"/>
                    <a:stretch>
                      <a:fillRect/>
                    </a:stretch>
                  </pic:blipFill>
                  <pic:spPr>
                    <a:xfrm>
                      <a:off x="0" y="0"/>
                      <a:ext cx="5473700" cy="1552575"/>
                    </a:xfrm>
                    <a:prstGeom prst="rect">
                      <a:avLst/>
                    </a:prstGeom>
                    <a:noFill/>
                    <a:ln>
                      <a:noFill/>
                    </a:ln>
                  </pic:spPr>
                </pic:pic>
              </a:graphicData>
            </a:graphic>
          </wp:inline>
        </w:drawing>
      </w:r>
    </w:p>
    <w:p w14:paraId="68D92937" w14:textId="77777777" w:rsidR="0032391C" w:rsidRDefault="00000000">
      <w:pPr>
        <w:rPr>
          <w:rFonts w:ascii="Times New Roman" w:hAnsi="Times New Roman" w:cs="Times New Roman"/>
          <w:sz w:val="26"/>
          <w:szCs w:val="26"/>
        </w:rPr>
      </w:pPr>
      <w:r>
        <w:rPr>
          <w:rFonts w:ascii="Times New Roman" w:hAnsi="Times New Roman" w:cs="Times New Roman"/>
          <w:sz w:val="26"/>
          <w:szCs w:val="26"/>
        </w:rPr>
        <w:t>Đánh giá mô hình</w:t>
      </w:r>
    </w:p>
    <w:p w14:paraId="6E0F22E1" w14:textId="77777777" w:rsidR="0032391C" w:rsidRDefault="00000000">
      <w:pP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6E3DFD8D" wp14:editId="5B34F153">
            <wp:extent cx="5473700" cy="1649730"/>
            <wp:effectExtent l="0" t="0" r="12700" b="11430"/>
            <wp:docPr id="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9"/>
                    <pic:cNvPicPr>
                      <a:picLocks noChangeAspect="1"/>
                    </pic:cNvPicPr>
                  </pic:nvPicPr>
                  <pic:blipFill>
                    <a:blip r:embed="rId27"/>
                    <a:stretch>
                      <a:fillRect/>
                    </a:stretch>
                  </pic:blipFill>
                  <pic:spPr>
                    <a:xfrm>
                      <a:off x="0" y="0"/>
                      <a:ext cx="5473700" cy="1649730"/>
                    </a:xfrm>
                    <a:prstGeom prst="rect">
                      <a:avLst/>
                    </a:prstGeom>
                    <a:noFill/>
                    <a:ln>
                      <a:noFill/>
                    </a:ln>
                  </pic:spPr>
                </pic:pic>
              </a:graphicData>
            </a:graphic>
          </wp:inline>
        </w:drawing>
      </w:r>
    </w:p>
    <w:p w14:paraId="55BA1443" w14:textId="77777777" w:rsidR="0032391C" w:rsidRDefault="00000000">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114300" distR="114300" wp14:anchorId="191AD499" wp14:editId="355AA416">
            <wp:extent cx="5476875" cy="958850"/>
            <wp:effectExtent l="0" t="0" r="9525" b="1270"/>
            <wp:docPr id="3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0"/>
                    <pic:cNvPicPr>
                      <a:picLocks noChangeAspect="1"/>
                    </pic:cNvPicPr>
                  </pic:nvPicPr>
                  <pic:blipFill>
                    <a:blip r:embed="rId28"/>
                    <a:stretch>
                      <a:fillRect/>
                    </a:stretch>
                  </pic:blipFill>
                  <pic:spPr>
                    <a:xfrm>
                      <a:off x="0" y="0"/>
                      <a:ext cx="5476875" cy="958850"/>
                    </a:xfrm>
                    <a:prstGeom prst="rect">
                      <a:avLst/>
                    </a:prstGeom>
                    <a:noFill/>
                    <a:ln>
                      <a:noFill/>
                    </a:ln>
                  </pic:spPr>
                </pic:pic>
              </a:graphicData>
            </a:graphic>
          </wp:inline>
        </w:drawing>
      </w:r>
    </w:p>
    <w:p w14:paraId="5EA8385D" w14:textId="77777777" w:rsidR="0032391C" w:rsidRDefault="00000000">
      <w:pPr>
        <w:pStyle w:val="Heading3"/>
        <w:rPr>
          <w:rFonts w:ascii="Times New Roman" w:hAnsi="Times New Roman" w:cs="Times New Roman"/>
          <w:sz w:val="26"/>
          <w:szCs w:val="26"/>
        </w:rPr>
      </w:pPr>
      <w:bookmarkStart w:id="47" w:name="_Toc8230"/>
      <w:r>
        <w:rPr>
          <w:rFonts w:ascii="Times New Roman" w:hAnsi="Times New Roman" w:cs="Times New Roman"/>
          <w:sz w:val="26"/>
          <w:szCs w:val="26"/>
        </w:rPr>
        <w:t>6.5.2.Decision Tree</w:t>
      </w:r>
      <w:bookmarkEnd w:id="47"/>
    </w:p>
    <w:p w14:paraId="76872272" w14:textId="77777777" w:rsidR="0032391C" w:rsidRDefault="00000000">
      <w:pP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7155A3CD" wp14:editId="7D79D812">
            <wp:extent cx="5475605" cy="1177290"/>
            <wp:effectExtent l="0" t="0" r="10795" b="11430"/>
            <wp:docPr id="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1"/>
                    <pic:cNvPicPr>
                      <a:picLocks noChangeAspect="1"/>
                    </pic:cNvPicPr>
                  </pic:nvPicPr>
                  <pic:blipFill>
                    <a:blip r:embed="rId29"/>
                    <a:stretch>
                      <a:fillRect/>
                    </a:stretch>
                  </pic:blipFill>
                  <pic:spPr>
                    <a:xfrm>
                      <a:off x="0" y="0"/>
                      <a:ext cx="5475605" cy="1177290"/>
                    </a:xfrm>
                    <a:prstGeom prst="rect">
                      <a:avLst/>
                    </a:prstGeom>
                    <a:noFill/>
                    <a:ln>
                      <a:noFill/>
                    </a:ln>
                  </pic:spPr>
                </pic:pic>
              </a:graphicData>
            </a:graphic>
          </wp:inline>
        </w:drawing>
      </w:r>
    </w:p>
    <w:p w14:paraId="39416760" w14:textId="77777777" w:rsidR="0032391C" w:rsidRDefault="00000000">
      <w:pPr>
        <w:rPr>
          <w:rFonts w:ascii="Times New Roman" w:hAnsi="Times New Roman" w:cs="Times New Roman"/>
          <w:sz w:val="26"/>
          <w:szCs w:val="26"/>
        </w:rPr>
      </w:pPr>
      <w:r>
        <w:rPr>
          <w:rFonts w:ascii="Times New Roman" w:hAnsi="Times New Roman" w:cs="Times New Roman"/>
          <w:sz w:val="26"/>
          <w:szCs w:val="26"/>
        </w:rPr>
        <w:t>Code đánh giá tương tự logistic Regression chỉ thay đổi lại các biên , tham khảo tại file notebook của nhóm.</w:t>
      </w:r>
    </w:p>
    <w:p w14:paraId="1D27A060" w14:textId="77777777" w:rsidR="0032391C" w:rsidRDefault="00000000">
      <w:pPr>
        <w:pStyle w:val="Heading3"/>
        <w:rPr>
          <w:rFonts w:ascii="Times New Roman" w:hAnsi="Times New Roman" w:cs="Times New Roman"/>
          <w:sz w:val="26"/>
          <w:szCs w:val="26"/>
        </w:rPr>
      </w:pPr>
      <w:bookmarkStart w:id="48" w:name="_Toc12269"/>
      <w:r>
        <w:rPr>
          <w:rFonts w:ascii="Times New Roman" w:hAnsi="Times New Roman" w:cs="Times New Roman"/>
          <w:sz w:val="26"/>
          <w:szCs w:val="26"/>
        </w:rPr>
        <w:t>6.5.3.Random forest</w:t>
      </w:r>
      <w:bookmarkEnd w:id="48"/>
    </w:p>
    <w:p w14:paraId="144035D4" w14:textId="77777777" w:rsidR="0032391C" w:rsidRDefault="00000000">
      <w:pP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46631A42" wp14:editId="62F32938">
            <wp:extent cx="5480685" cy="1698625"/>
            <wp:effectExtent l="0" t="0" r="5715" b="8255"/>
            <wp:docPr id="3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2"/>
                    <pic:cNvPicPr>
                      <a:picLocks noChangeAspect="1"/>
                    </pic:cNvPicPr>
                  </pic:nvPicPr>
                  <pic:blipFill>
                    <a:blip r:embed="rId30"/>
                    <a:stretch>
                      <a:fillRect/>
                    </a:stretch>
                  </pic:blipFill>
                  <pic:spPr>
                    <a:xfrm>
                      <a:off x="0" y="0"/>
                      <a:ext cx="5480685" cy="1698625"/>
                    </a:xfrm>
                    <a:prstGeom prst="rect">
                      <a:avLst/>
                    </a:prstGeom>
                    <a:noFill/>
                    <a:ln>
                      <a:noFill/>
                    </a:ln>
                  </pic:spPr>
                </pic:pic>
              </a:graphicData>
            </a:graphic>
          </wp:inline>
        </w:drawing>
      </w:r>
    </w:p>
    <w:p w14:paraId="7E5DCD45" w14:textId="77777777" w:rsidR="0032391C" w:rsidRDefault="00000000">
      <w:pPr>
        <w:rPr>
          <w:rFonts w:ascii="Times New Roman" w:hAnsi="Times New Roman" w:cs="Times New Roman"/>
          <w:sz w:val="26"/>
          <w:szCs w:val="26"/>
        </w:rPr>
      </w:pPr>
      <w:r>
        <w:rPr>
          <w:rFonts w:ascii="Times New Roman" w:hAnsi="Times New Roman" w:cs="Times New Roman"/>
          <w:sz w:val="26"/>
          <w:szCs w:val="26"/>
        </w:rPr>
        <w:t>Code đánh giá tương tự logistic Regression chỉ thay đổi lại các biên , tham khảo tại file notebook của nhóm.</w:t>
      </w:r>
    </w:p>
    <w:p w14:paraId="6F98C64D" w14:textId="77777777" w:rsidR="0032391C" w:rsidRDefault="00000000">
      <w:pPr>
        <w:pStyle w:val="Heading3"/>
        <w:rPr>
          <w:rFonts w:ascii="Times New Roman" w:hAnsi="Times New Roman" w:cs="Times New Roman"/>
          <w:sz w:val="26"/>
          <w:szCs w:val="26"/>
          <w:lang w:eastAsia="zh-CN"/>
        </w:rPr>
      </w:pPr>
      <w:bookmarkStart w:id="49" w:name="_Toc15298"/>
      <w:r>
        <w:rPr>
          <w:rFonts w:ascii="Times New Roman" w:hAnsi="Times New Roman" w:cs="Times New Roman"/>
          <w:sz w:val="26"/>
          <w:szCs w:val="26"/>
          <w:lang w:eastAsia="zh-CN"/>
        </w:rPr>
        <w:t>6.5.4.Nearest Neighbors</w:t>
      </w:r>
      <w:bookmarkEnd w:id="49"/>
    </w:p>
    <w:p w14:paraId="52FC6A16" w14:textId="77777777" w:rsidR="0032391C" w:rsidRDefault="00000000">
      <w:pP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258141FB" wp14:editId="6ACCFE97">
            <wp:extent cx="5486400" cy="968375"/>
            <wp:effectExtent l="0" t="0" r="0" b="6985"/>
            <wp:docPr id="3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3"/>
                    <pic:cNvPicPr>
                      <a:picLocks noChangeAspect="1"/>
                    </pic:cNvPicPr>
                  </pic:nvPicPr>
                  <pic:blipFill>
                    <a:blip r:embed="rId31"/>
                    <a:stretch>
                      <a:fillRect/>
                    </a:stretch>
                  </pic:blipFill>
                  <pic:spPr>
                    <a:xfrm>
                      <a:off x="0" y="0"/>
                      <a:ext cx="5486400" cy="968375"/>
                    </a:xfrm>
                    <a:prstGeom prst="rect">
                      <a:avLst/>
                    </a:prstGeom>
                    <a:noFill/>
                    <a:ln>
                      <a:noFill/>
                    </a:ln>
                  </pic:spPr>
                </pic:pic>
              </a:graphicData>
            </a:graphic>
          </wp:inline>
        </w:drawing>
      </w:r>
    </w:p>
    <w:p w14:paraId="387EC069" w14:textId="77777777" w:rsidR="0032391C" w:rsidRDefault="0032391C">
      <w:pPr>
        <w:rPr>
          <w:rFonts w:ascii="Times New Roman" w:hAnsi="Times New Roman" w:cs="Times New Roman"/>
          <w:sz w:val="26"/>
          <w:szCs w:val="26"/>
        </w:rPr>
      </w:pPr>
    </w:p>
    <w:p w14:paraId="71A83DA1" w14:textId="77777777" w:rsidR="0032391C" w:rsidRDefault="00000000">
      <w:pPr>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5E514040" w14:textId="77777777" w:rsidR="0032391C" w:rsidRDefault="00000000">
      <w:pPr>
        <w:pStyle w:val="Heading1"/>
        <w:rPr>
          <w:rFonts w:cs="Times New Roman"/>
          <w:sz w:val="26"/>
          <w:szCs w:val="26"/>
        </w:rPr>
      </w:pPr>
      <w:bookmarkStart w:id="50" w:name="_Toc23158"/>
      <w:r>
        <w:rPr>
          <w:rFonts w:cs="Times New Roman"/>
          <w:sz w:val="26"/>
          <w:szCs w:val="26"/>
          <w:lang w:val="vi-VN"/>
        </w:rPr>
        <w:lastRenderedPageBreak/>
        <w:t xml:space="preserve">CÁC </w:t>
      </w:r>
      <w:r>
        <w:rPr>
          <w:rFonts w:cs="Times New Roman"/>
          <w:sz w:val="26"/>
          <w:szCs w:val="26"/>
        </w:rPr>
        <w:t>TÀI LIỆU THAM KHẢO</w:t>
      </w:r>
      <w:bookmarkEnd w:id="50"/>
    </w:p>
    <w:p w14:paraId="6E1AAD57" w14:textId="77777777" w:rsidR="0032391C" w:rsidRDefault="00000000">
      <w:pPr>
        <w:numPr>
          <w:ilvl w:val="0"/>
          <w:numId w:val="17"/>
        </w:numPr>
        <w:jc w:val="both"/>
        <w:rPr>
          <w:rFonts w:ascii="Times New Roman" w:hAnsi="Times New Roman" w:cs="Times New Roman"/>
          <w:sz w:val="26"/>
          <w:szCs w:val="26"/>
          <w:lang w:val="vi-VN"/>
        </w:rPr>
      </w:pPr>
      <w:r>
        <w:rPr>
          <w:rFonts w:ascii="Times New Roman" w:hAnsi="Times New Roman" w:cs="Times New Roman"/>
          <w:sz w:val="26"/>
          <w:szCs w:val="26"/>
          <w:lang w:val="vi-VN"/>
        </w:rPr>
        <w:t>https://www.kaggle.com/datasets/algord/fake-news</w:t>
      </w:r>
    </w:p>
    <w:p w14:paraId="1078D77F" w14:textId="77777777" w:rsidR="0032391C" w:rsidRDefault="00000000">
      <w:pPr>
        <w:numPr>
          <w:ilvl w:val="0"/>
          <w:numId w:val="17"/>
        </w:numPr>
        <w:jc w:val="both"/>
        <w:rPr>
          <w:rFonts w:ascii="Times New Roman" w:hAnsi="Times New Roman" w:cs="Times New Roman"/>
          <w:sz w:val="26"/>
          <w:szCs w:val="26"/>
          <w:lang w:val="vi-VN"/>
        </w:rPr>
      </w:pPr>
      <w:r>
        <w:rPr>
          <w:rFonts w:ascii="Times New Roman" w:hAnsi="Times New Roman" w:cs="Times New Roman"/>
          <w:sz w:val="26"/>
          <w:szCs w:val="26"/>
          <w:lang w:val="vi-VN"/>
        </w:rPr>
        <w:t>https://www.geeksforgeeks.org/nlp/fake-news-detection-model-using-tensorflow-in-python/</w:t>
      </w:r>
    </w:p>
    <w:sectPr w:rsidR="0032391C">
      <w:footerReference w:type="default" r:id="rId3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46674" w14:textId="77777777" w:rsidR="008E4187" w:rsidRDefault="008E4187">
      <w:pPr>
        <w:spacing w:line="240" w:lineRule="auto"/>
      </w:pPr>
      <w:r>
        <w:separator/>
      </w:r>
    </w:p>
  </w:endnote>
  <w:endnote w:type="continuationSeparator" w:id="0">
    <w:p w14:paraId="6C59FC21" w14:textId="77777777" w:rsidR="008E4187" w:rsidRDefault="008E418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default"/>
    <w:sig w:usb0="E4002EFF" w:usb1="C000E47F" w:usb2="00000009" w:usb3="00000000" w:csb0="200001FF" w:csb1="00000000"/>
  </w:font>
  <w:font w:name="Courier">
    <w:panose1 w:val="02070409020205020404"/>
    <w:charset w:val="00"/>
    <w:family w:val="auto"/>
    <w:pitch w:val="default"/>
    <w:sig w:usb0="00000000" w:usb1="00000000" w:usb2="00000000" w:usb3="00000000" w:csb0="00000001" w:csb1="00000000"/>
  </w:font>
  <w:font w:name="monospace">
    <w:altName w:val="Segoe Print"/>
    <w:charset w:val="00"/>
    <w:family w:val="auto"/>
    <w:pitch w:val="default"/>
  </w:font>
  <w:font w:name="sans-serif">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7439209"/>
    </w:sdtPr>
    <w:sdtContent>
      <w:p w14:paraId="303D2608" w14:textId="77777777" w:rsidR="0032391C" w:rsidRDefault="00000000">
        <w:pPr>
          <w:pStyle w:val="Footer"/>
          <w:jc w:val="right"/>
        </w:pPr>
        <w:r>
          <w:fldChar w:fldCharType="begin"/>
        </w:r>
        <w:r>
          <w:instrText xml:space="preserve"> PAGE   \* MERGEFORMAT </w:instrText>
        </w:r>
        <w:r>
          <w:fldChar w:fldCharType="separate"/>
        </w:r>
        <w:r>
          <w:t>2</w:t>
        </w:r>
        <w:r>
          <w:fldChar w:fldCharType="end"/>
        </w:r>
      </w:p>
    </w:sdtContent>
  </w:sdt>
  <w:p w14:paraId="34E8C65E" w14:textId="77777777" w:rsidR="0032391C" w:rsidRDefault="003239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5582B" w14:textId="77777777" w:rsidR="008E4187" w:rsidRDefault="008E4187">
      <w:pPr>
        <w:spacing w:after="0"/>
      </w:pPr>
      <w:r>
        <w:separator/>
      </w:r>
    </w:p>
  </w:footnote>
  <w:footnote w:type="continuationSeparator" w:id="0">
    <w:p w14:paraId="0DFD8FFC" w14:textId="77777777" w:rsidR="008E4187" w:rsidRDefault="008E418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E83E144"/>
    <w:multiLevelType w:val="multilevel"/>
    <w:tmpl w:val="8E83E144"/>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A337EC37"/>
    <w:multiLevelType w:val="singleLevel"/>
    <w:tmpl w:val="A337EC37"/>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BE17B464"/>
    <w:multiLevelType w:val="multilevel"/>
    <w:tmpl w:val="BE17B46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CAB44EC9"/>
    <w:multiLevelType w:val="singleLevel"/>
    <w:tmpl w:val="CAB44EC9"/>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D310FABE"/>
    <w:multiLevelType w:val="multilevel"/>
    <w:tmpl w:val="D310FABE"/>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5" w15:restartNumberingAfterBreak="0">
    <w:nsid w:val="D475286C"/>
    <w:multiLevelType w:val="singleLevel"/>
    <w:tmpl w:val="D475286C"/>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FF4A43D0"/>
    <w:multiLevelType w:val="singleLevel"/>
    <w:tmpl w:val="FF4A43D0"/>
    <w:lvl w:ilvl="0">
      <w:start w:val="1"/>
      <w:numFmt w:val="decimal"/>
      <w:suff w:val="space"/>
      <w:lvlText w:val="%1."/>
      <w:lvlJc w:val="left"/>
    </w:lvl>
  </w:abstractNum>
  <w:abstractNum w:abstractNumId="7"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8"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9"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10"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11"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12"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3" w15:restartNumberingAfterBreak="0">
    <w:nsid w:val="4357C838"/>
    <w:multiLevelType w:val="multilevel"/>
    <w:tmpl w:val="4357C838"/>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4D3CD3B6"/>
    <w:multiLevelType w:val="singleLevel"/>
    <w:tmpl w:val="4D3CD3B6"/>
    <w:lvl w:ilvl="0">
      <w:start w:val="1"/>
      <w:numFmt w:val="bullet"/>
      <w:lvlText w:val=""/>
      <w:lvlJc w:val="left"/>
      <w:pPr>
        <w:tabs>
          <w:tab w:val="left" w:pos="420"/>
        </w:tabs>
        <w:ind w:left="420" w:hanging="420"/>
      </w:pPr>
      <w:rPr>
        <w:rFonts w:ascii="Wingdings" w:hAnsi="Wingdings" w:hint="default"/>
      </w:rPr>
    </w:lvl>
  </w:abstractNum>
  <w:abstractNum w:abstractNumId="15" w15:restartNumberingAfterBreak="0">
    <w:nsid w:val="509F3D1E"/>
    <w:multiLevelType w:val="singleLevel"/>
    <w:tmpl w:val="509F3D1E"/>
    <w:lvl w:ilvl="0">
      <w:start w:val="1"/>
      <w:numFmt w:val="decimal"/>
      <w:suff w:val="space"/>
      <w:lvlText w:val="%1."/>
      <w:lvlJc w:val="left"/>
    </w:lvl>
  </w:abstractNum>
  <w:abstractNum w:abstractNumId="16" w15:restartNumberingAfterBreak="0">
    <w:nsid w:val="7F716CB3"/>
    <w:multiLevelType w:val="multilevel"/>
    <w:tmpl w:val="7F716CB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237053927">
    <w:abstractNumId w:val="12"/>
  </w:num>
  <w:num w:numId="2" w16cid:durableId="691220906">
    <w:abstractNumId w:val="10"/>
  </w:num>
  <w:num w:numId="3" w16cid:durableId="1677883622">
    <w:abstractNumId w:val="9"/>
  </w:num>
  <w:num w:numId="4" w16cid:durableId="259486650">
    <w:abstractNumId w:val="11"/>
  </w:num>
  <w:num w:numId="5" w16cid:durableId="1404790379">
    <w:abstractNumId w:val="8"/>
  </w:num>
  <w:num w:numId="6" w16cid:durableId="892891155">
    <w:abstractNumId w:val="7"/>
  </w:num>
  <w:num w:numId="7" w16cid:durableId="2051807892">
    <w:abstractNumId w:val="0"/>
  </w:num>
  <w:num w:numId="8" w16cid:durableId="2091459002">
    <w:abstractNumId w:val="2"/>
  </w:num>
  <w:num w:numId="9" w16cid:durableId="260800315">
    <w:abstractNumId w:val="13"/>
  </w:num>
  <w:num w:numId="10" w16cid:durableId="1486319139">
    <w:abstractNumId w:val="4"/>
  </w:num>
  <w:num w:numId="11" w16cid:durableId="991373455">
    <w:abstractNumId w:val="1"/>
  </w:num>
  <w:num w:numId="12" w16cid:durableId="1042902869">
    <w:abstractNumId w:val="6"/>
  </w:num>
  <w:num w:numId="13" w16cid:durableId="1094597125">
    <w:abstractNumId w:val="14"/>
  </w:num>
  <w:num w:numId="14" w16cid:durableId="511382105">
    <w:abstractNumId w:val="5"/>
  </w:num>
  <w:num w:numId="15" w16cid:durableId="997810169">
    <w:abstractNumId w:val="3"/>
  </w:num>
  <w:num w:numId="16" w16cid:durableId="432407352">
    <w:abstractNumId w:val="16"/>
  </w:num>
  <w:num w:numId="17" w16cid:durableId="153322537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A5079"/>
    <w:rsid w:val="0015074B"/>
    <w:rsid w:val="002135B0"/>
    <w:rsid w:val="0029639D"/>
    <w:rsid w:val="002C4820"/>
    <w:rsid w:val="00302A55"/>
    <w:rsid w:val="0032391C"/>
    <w:rsid w:val="00326F90"/>
    <w:rsid w:val="00546B70"/>
    <w:rsid w:val="006D1A32"/>
    <w:rsid w:val="007F0421"/>
    <w:rsid w:val="008A62F5"/>
    <w:rsid w:val="008E4187"/>
    <w:rsid w:val="00955FC3"/>
    <w:rsid w:val="009B2774"/>
    <w:rsid w:val="00A4268C"/>
    <w:rsid w:val="00A5630C"/>
    <w:rsid w:val="00A82989"/>
    <w:rsid w:val="00AA1D8D"/>
    <w:rsid w:val="00B44F81"/>
    <w:rsid w:val="00B47730"/>
    <w:rsid w:val="00CA421D"/>
    <w:rsid w:val="00CB0664"/>
    <w:rsid w:val="00CC153F"/>
    <w:rsid w:val="00F45BC7"/>
    <w:rsid w:val="00FC693F"/>
    <w:rsid w:val="024718DB"/>
    <w:rsid w:val="03404ECF"/>
    <w:rsid w:val="04372582"/>
    <w:rsid w:val="059953D8"/>
    <w:rsid w:val="05A7622C"/>
    <w:rsid w:val="05BC48BD"/>
    <w:rsid w:val="06F7123A"/>
    <w:rsid w:val="07316C51"/>
    <w:rsid w:val="083C410F"/>
    <w:rsid w:val="0882654F"/>
    <w:rsid w:val="0B4907E1"/>
    <w:rsid w:val="0E1E0241"/>
    <w:rsid w:val="0F9C1270"/>
    <w:rsid w:val="10794CE9"/>
    <w:rsid w:val="11286983"/>
    <w:rsid w:val="11CB1397"/>
    <w:rsid w:val="11D1264F"/>
    <w:rsid w:val="125B6BAD"/>
    <w:rsid w:val="12F3352C"/>
    <w:rsid w:val="135B4438"/>
    <w:rsid w:val="141021D6"/>
    <w:rsid w:val="14A9575F"/>
    <w:rsid w:val="1601208D"/>
    <w:rsid w:val="172336F9"/>
    <w:rsid w:val="19841A5B"/>
    <w:rsid w:val="1B0118E1"/>
    <w:rsid w:val="1C5A43C0"/>
    <w:rsid w:val="1D0849D5"/>
    <w:rsid w:val="1D2C779D"/>
    <w:rsid w:val="20C62BD3"/>
    <w:rsid w:val="21BF2C13"/>
    <w:rsid w:val="25401A2C"/>
    <w:rsid w:val="26F772ED"/>
    <w:rsid w:val="291D3074"/>
    <w:rsid w:val="29E56D4B"/>
    <w:rsid w:val="2DF0647B"/>
    <w:rsid w:val="2FC95CA5"/>
    <w:rsid w:val="307933EE"/>
    <w:rsid w:val="308D5EB4"/>
    <w:rsid w:val="31A315BE"/>
    <w:rsid w:val="34BF0BEE"/>
    <w:rsid w:val="34DD777A"/>
    <w:rsid w:val="366E4D55"/>
    <w:rsid w:val="373A4D29"/>
    <w:rsid w:val="38785C44"/>
    <w:rsid w:val="3A1363D8"/>
    <w:rsid w:val="3A277A1E"/>
    <w:rsid w:val="3A7E2D6C"/>
    <w:rsid w:val="3A8953DE"/>
    <w:rsid w:val="3BD4429C"/>
    <w:rsid w:val="3BDA2466"/>
    <w:rsid w:val="3CE67855"/>
    <w:rsid w:val="3D3D231A"/>
    <w:rsid w:val="3D4D2D2E"/>
    <w:rsid w:val="400E4827"/>
    <w:rsid w:val="40D336B9"/>
    <w:rsid w:val="41A22466"/>
    <w:rsid w:val="42814C7B"/>
    <w:rsid w:val="42C76586"/>
    <w:rsid w:val="43B25B4A"/>
    <w:rsid w:val="46130FB8"/>
    <w:rsid w:val="46816D3A"/>
    <w:rsid w:val="472C50CC"/>
    <w:rsid w:val="47982D90"/>
    <w:rsid w:val="47BE7111"/>
    <w:rsid w:val="49F64DA7"/>
    <w:rsid w:val="4A886641"/>
    <w:rsid w:val="4AE051C1"/>
    <w:rsid w:val="4C8B356A"/>
    <w:rsid w:val="4D3C2A86"/>
    <w:rsid w:val="4E3829F0"/>
    <w:rsid w:val="4E905F6E"/>
    <w:rsid w:val="4FD7228A"/>
    <w:rsid w:val="506226B9"/>
    <w:rsid w:val="50CF2219"/>
    <w:rsid w:val="51301A26"/>
    <w:rsid w:val="5643045B"/>
    <w:rsid w:val="5D5E5FF7"/>
    <w:rsid w:val="5D8776DF"/>
    <w:rsid w:val="5F4C0F1A"/>
    <w:rsid w:val="5FA107A9"/>
    <w:rsid w:val="60154142"/>
    <w:rsid w:val="624C1ED5"/>
    <w:rsid w:val="647201A1"/>
    <w:rsid w:val="65143F5E"/>
    <w:rsid w:val="666775C8"/>
    <w:rsid w:val="6771268F"/>
    <w:rsid w:val="695D2A0B"/>
    <w:rsid w:val="6B6147D4"/>
    <w:rsid w:val="6CE4695B"/>
    <w:rsid w:val="6E0035E5"/>
    <w:rsid w:val="6F997223"/>
    <w:rsid w:val="71DF4EDF"/>
    <w:rsid w:val="76F24B43"/>
    <w:rsid w:val="7853092E"/>
    <w:rsid w:val="7A0D2E34"/>
    <w:rsid w:val="7BC83A39"/>
    <w:rsid w:val="7D1A46C1"/>
    <w:rsid w:val="7E024196"/>
    <w:rsid w:val="7E0F07F4"/>
    <w:rsid w:val="7E7357F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03A818F3"/>
  <w14:defaultImageDpi w14:val="300"/>
  <w15:docId w15:val="{B46463AE-2DD3-4ED9-A523-2880B4F8A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lsdException w:name="Medium Grid 2" w:uiPriority="68" w:qFormat="1"/>
    <w:lsdException w:name="Medium Grid 3" w:uiPriority="69" w:qFormat="1"/>
    <w:lsdException w:name="Dark List" w:uiPriority="70" w:qFormat="1"/>
    <w:lsdException w:name="Colorful Shading" w:uiPriority="71"/>
    <w:lsdException w:name="Colorful List" w:uiPriority="72" w:qFormat="1"/>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lsdException w:name="Medium Shading 2 Accent 2" w:uiPriority="64"/>
    <w:lsdException w:name="Medium List 1 Accent 2" w:uiPriority="65" w:qFormat="1"/>
    <w:lsdException w:name="Medium List 2 Accent 2" w:uiPriority="66"/>
    <w:lsdException w:name="Medium Grid 1 Accent 2" w:uiPriority="67" w:qFormat="1"/>
    <w:lsdException w:name="Medium Grid 2 Accent 2" w:uiPriority="68"/>
    <w:lsdException w:name="Medium Grid 3 Accent 2" w:uiPriority="69" w:qFormat="1"/>
    <w:lsdException w:name="Dark List Accent 2" w:uiPriority="70" w:qFormat="1"/>
    <w:lsdException w:name="Colorful Shading Accent 2" w:uiPriority="71" w:qFormat="1"/>
    <w:lsdException w:name="Colorful List Accent 2" w:uiPriority="72"/>
    <w:lsdException w:name="Colorful Grid Accent 2" w:uiPriority="73" w:qFormat="1"/>
    <w:lsdException w:name="Light Shading Accent 3" w:uiPriority="60" w:qFormat="1"/>
    <w:lsdException w:name="Light List Accent 3" w:uiPriority="61"/>
    <w:lsdException w:name="Light Grid Accent 3" w:uiPriority="62" w:qFormat="1"/>
    <w:lsdException w:name="Medium Shading 1 Accent 3" w:uiPriority="63"/>
    <w:lsdException w:name="Medium Shading 2 Accent 3" w:uiPriority="64" w:qFormat="1"/>
    <w:lsdException w:name="Medium List 1 Accent 3" w:uiPriority="65" w:qFormat="1"/>
    <w:lsdException w:name="Medium List 2 Accent 3" w:uiPriority="66"/>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qFormat="1"/>
    <w:lsdException w:name="Medium List 2 Accent 4" w:uiPriority="66" w:qFormat="1"/>
    <w:lsdException w:name="Medium Grid 1 Accent 4" w:uiPriority="67"/>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lsdException w:name="Medium Grid 2 Accent 5" w:uiPriority="68" w:qFormat="1"/>
    <w:lsdException w:name="Medium Grid 3 Accent 5" w:uiPriority="69" w:qFormat="1"/>
    <w:lsdException w:name="Dark List Accent 5" w:uiPriority="70"/>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lsdException w:name="Light Grid Accent 6" w:uiPriority="62" w:qFormat="1"/>
    <w:lsdException w:name="Medium Shading 1 Accent 6" w:uiPriority="63" w:qFormat="1"/>
    <w:lsdException w:name="Medium Shading 2 Accent 6" w:uiPriority="64"/>
    <w:lsdException w:name="Medium List 1 Accent 6" w:uiPriority="65" w:qFormat="1"/>
    <w:lsdException w:name="Medium List 2 Accent 6" w:uiPriority="66" w:qFormat="1"/>
    <w:lsdException w:name="Medium Grid 1 Accent 6" w:uiPriority="67"/>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Normal"/>
    <w:link w:val="Heading1Char"/>
    <w:autoRedefine/>
    <w:uiPriority w:val="9"/>
    <w:qFormat/>
    <w:pPr>
      <w:keepNext/>
      <w:keepLines/>
      <w:spacing w:before="480" w:after="0"/>
      <w:outlineLvl w:val="0"/>
    </w:pPr>
    <w:rPr>
      <w:rFonts w:ascii="Times New Roman" w:eastAsiaTheme="majorEastAsia" w:hAnsi="Times New Roman" w:cstheme="majorBidi"/>
      <w:b/>
      <w:bCs/>
      <w:color w:val="000000" w:themeColor="text1"/>
      <w:sz w:val="30"/>
      <w:szCs w:val="28"/>
    </w:rPr>
  </w:style>
  <w:style w:type="paragraph" w:styleId="Heading2">
    <w:name w:val="heading 2"/>
    <w:basedOn w:val="Normal"/>
    <w:next w:val="Normal"/>
    <w:link w:val="Heading2Char"/>
    <w:autoRedefine/>
    <w:uiPriority w:val="9"/>
    <w:unhideWhenUsed/>
    <w:qFormat/>
    <w:pPr>
      <w:keepNext/>
      <w:keepLines/>
      <w:spacing w:before="200" w:after="0"/>
      <w:outlineLvl w:val="1"/>
    </w:pPr>
    <w:rPr>
      <w:rFonts w:ascii="Times New Roman" w:eastAsiaTheme="majorEastAsia" w:hAnsi="Times New Roman" w:cstheme="majorBidi"/>
      <w:b/>
      <w:bCs/>
      <w:color w:val="000000" w:themeColor="tex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styleId="Hyperlink">
    <w:name w:val="Hyperlink"/>
    <w:basedOn w:val="DefaultParagraphFont"/>
    <w:uiPriority w:val="99"/>
    <w:unhideWhenUsed/>
    <w:rPr>
      <w:color w:val="0000FF" w:themeColor="hyperlink"/>
      <w:u w:val="single"/>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pPr>
      <w:spacing w:after="100"/>
      <w:ind w:left="440"/>
    </w:p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rPr>
  </w:style>
  <w:style w:type="character" w:customStyle="1" w:styleId="Heading1Char">
    <w:name w:val="Heading 1 Char"/>
    <w:basedOn w:val="DefaultParagraphFont"/>
    <w:link w:val="Heading1"/>
    <w:uiPriority w:val="9"/>
    <w:qFormat/>
    <w:rPr>
      <w:rFonts w:ascii="Times New Roman" w:eastAsiaTheme="majorEastAsia" w:hAnsi="Times New Roman" w:cstheme="majorBidi"/>
      <w:b/>
      <w:bCs/>
      <w:color w:val="000000" w:themeColor="text1"/>
      <w:sz w:val="30"/>
      <w:szCs w:val="28"/>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bCs/>
      <w:color w:val="000000" w:themeColor="tex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unhideWhenUsed/>
    <w:qFormat/>
    <w:pPr>
      <w:outlineLvl w:val="9"/>
    </w:p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sz w:val="20"/>
      <w:szCs w:val="20"/>
    </w:rPr>
  </w:style>
  <w:style w:type="character" w:customStyle="1" w:styleId="hljs-selector-tag">
    <w:name w:val="hljs-selector-tag"/>
    <w:basedOn w:val="DefaultParagraphFont"/>
    <w:qFormat/>
  </w:style>
  <w:style w:type="character" w:customStyle="1" w:styleId="hljs-symbol">
    <w:name w:val="hljs-symbol"/>
    <w:basedOn w:val="DefaultParagraphFont"/>
  </w:style>
  <w:style w:type="character" w:customStyle="1" w:styleId="hljs-variable">
    <w:name w:val="hljs-variable"/>
    <w:basedOn w:val="DefaultParagraphFont"/>
  </w:style>
  <w:style w:type="character" w:customStyle="1" w:styleId="hljs-number">
    <w:name w:val="hljs-number"/>
    <w:basedOn w:val="DefaultParagraphFont"/>
  </w:style>
  <w:style w:type="character" w:customStyle="1" w:styleId="hljs-operator">
    <w:name w:val="hljs-operator"/>
    <w:basedOn w:val="DefaultParagraphFont"/>
  </w:style>
  <w:style w:type="character" w:customStyle="1" w:styleId="hljs-builtin">
    <w:name w:val="hljs-built_in"/>
    <w:basedOn w:val="DefaultParagraphFont"/>
  </w:style>
  <w:style w:type="character" w:customStyle="1" w:styleId="hljs-punctuation">
    <w:name w:val="hljs-punctuation"/>
    <w:basedOn w:val="DefaultParagraphFont"/>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5B72C672-127C-47B1-BE1A-3F6C912257F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3148</Words>
  <Characters>17946</Characters>
  <Application>Microsoft Office Word</Application>
  <DocSecurity>0</DocSecurity>
  <Lines>149</Lines>
  <Paragraphs>42</Paragraphs>
  <ScaleCrop>false</ScaleCrop>
  <Company/>
  <LinksUpToDate>false</LinksUpToDate>
  <CharactersWithSpaces>21052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hoang le</cp:lastModifiedBy>
  <cp:revision>7</cp:revision>
  <cp:lastPrinted>2025-11-23T10:35:00Z</cp:lastPrinted>
  <dcterms:created xsi:type="dcterms:W3CDTF">2025-11-23T10:35:00Z</dcterms:created>
  <dcterms:modified xsi:type="dcterms:W3CDTF">2025-12-10T02:41:00Z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0D660D317CCE4A3B962B05878843785E_12</vt:lpwstr>
  </property>
</Properties>
</file>